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71170">
      <w:pPr>
        <w:spacing w:before="1080" w:after="160"/>
        <w:jc w:val="center"/>
      </w:pPr>
      <w:r>
        <w:rPr>
          <w:rFonts w:ascii="Arial" w:hAnsi="Arial" w:eastAsia="微软雅黑" w:cs="Arial"/>
          <w:b/>
          <w:color w:val="2E75B6"/>
          <w:sz w:val="24"/>
        </w:rPr>
        <w:t>BEHIND THE FILTER｜滤镜之后</w:t>
      </w:r>
    </w:p>
    <w:p w14:paraId="005E7B7F">
      <w:pPr>
        <w:spacing w:after="160"/>
        <w:jc w:val="center"/>
      </w:pPr>
      <w:r>
        <w:rPr>
          <w:rFonts w:ascii="Arial" w:hAnsi="Arial" w:eastAsia="微软雅黑" w:cs="Arial"/>
          <w:b/>
          <w:color w:val="17365D"/>
          <w:sz w:val="60"/>
        </w:rPr>
        <w:t>CASE 001</w:t>
      </w:r>
    </w:p>
    <w:p w14:paraId="7263D7E1">
      <w:pPr>
        <w:spacing w:after="80"/>
        <w:jc w:val="center"/>
      </w:pPr>
      <w:r>
        <w:rPr>
          <w:rFonts w:ascii="Arial" w:hAnsi="Arial" w:eastAsia="微软雅黑" w:cs="Arial"/>
          <w:b/>
          <w:color w:val="17365D"/>
          <w:sz w:val="44"/>
        </w:rPr>
        <w:t>SHE NEVER POSTED IT</w:t>
      </w:r>
    </w:p>
    <w:p w14:paraId="59C2F464">
      <w:pPr>
        <w:spacing w:after="400"/>
        <w:jc w:val="center"/>
      </w:pPr>
      <w:r>
        <w:rPr>
          <w:rFonts w:ascii="Arial" w:hAnsi="Arial" w:eastAsia="微软雅黑" w:cs="Arial"/>
          <w:b/>
          <w:color w:val="17365D"/>
          <w:sz w:val="36"/>
        </w:rPr>
        <w:t>她从未发布过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3AC9C2BF">
        <w:trPr>
          <w:jc w:val="center"/>
        </w:trPr>
        <w:tc>
          <w:tcPr>
            <w:tcW w:w="1987" w:type="dxa"/>
            <w:shd w:val="clear" w:color="auto" w:fill="DDEB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6DB294E">
            <w:pPr>
              <w:jc w:val="center"/>
            </w:pP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t>01–03</w:t>
            </w: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t>进入案件</w:t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br w:type="textWrapping"/>
            </w:r>
            <w:r>
              <w:rPr>
                <w:rFonts w:ascii="Arial" w:hAnsi="Arial" w:eastAsia="微软雅黑" w:cs="Arial"/>
                <w:color w:val="66717D"/>
                <w:sz w:val="15"/>
              </w:rPr>
              <w:t>ENTER</w:t>
            </w:r>
          </w:p>
        </w:tc>
        <w:tc>
          <w:tcPr>
            <w:tcW w:w="1987" w:type="dxa"/>
            <w:shd w:val="clear" w:color="auto" w:fill="DDEB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EDD91EF">
            <w:pPr>
              <w:jc w:val="center"/>
            </w:pP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t>04</w:t>
            </w: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t>主动搜索</w:t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br w:type="textWrapping"/>
            </w:r>
            <w:r>
              <w:rPr>
                <w:rFonts w:ascii="Arial" w:hAnsi="Arial" w:eastAsia="微软雅黑" w:cs="Arial"/>
                <w:color w:val="66717D"/>
                <w:sz w:val="15"/>
              </w:rPr>
              <w:t>SEARCH</w:t>
            </w:r>
          </w:p>
        </w:tc>
        <w:tc>
          <w:tcPr>
            <w:tcW w:w="1987" w:type="dxa"/>
            <w:shd w:val="clear" w:color="auto" w:fill="DDEB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4458032">
            <w:pPr>
              <w:jc w:val="center"/>
            </w:pP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t>05–06</w:t>
            </w: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t>追溯来源</w:t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br w:type="textWrapping"/>
            </w:r>
            <w:r>
              <w:rPr>
                <w:rFonts w:ascii="Arial" w:hAnsi="Arial" w:eastAsia="微软雅黑" w:cs="Arial"/>
                <w:color w:val="66717D"/>
                <w:sz w:val="15"/>
              </w:rPr>
              <w:t>TRACE</w:t>
            </w:r>
          </w:p>
        </w:tc>
        <w:tc>
          <w:tcPr>
            <w:tcW w:w="1987" w:type="dxa"/>
            <w:shd w:val="clear" w:color="auto" w:fill="DDEB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CC74A50">
            <w:pPr>
              <w:jc w:val="center"/>
            </w:pP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t>07</w:t>
            </w: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t>连接证据</w:t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br w:type="textWrapping"/>
            </w:r>
            <w:r>
              <w:rPr>
                <w:rFonts w:ascii="Arial" w:hAnsi="Arial" w:eastAsia="微软雅黑" w:cs="Arial"/>
                <w:color w:val="66717D"/>
                <w:sz w:val="15"/>
              </w:rPr>
              <w:t>CONNECT</w:t>
            </w:r>
          </w:p>
        </w:tc>
        <w:tc>
          <w:tcPr>
            <w:tcW w:w="1987" w:type="dxa"/>
            <w:shd w:val="clear" w:color="auto" w:fill="DDEB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72BC245">
            <w:pPr>
              <w:jc w:val="center"/>
            </w:pP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t>08–09</w:t>
            </w:r>
            <w:r>
              <w:rPr>
                <w:rFonts w:ascii="Arial" w:hAnsi="Arial" w:eastAsia="微软雅黑" w:cs="Arial"/>
                <w:b/>
                <w:color w:val="2E75B6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t>判断后果</w:t>
            </w:r>
            <w:r>
              <w:rPr>
                <w:rFonts w:ascii="Arial" w:hAnsi="Arial" w:eastAsia="微软雅黑" w:cs="Arial"/>
                <w:b/>
                <w:color w:val="17365D"/>
                <w:sz w:val="19"/>
              </w:rPr>
              <w:br w:type="textWrapping"/>
            </w:r>
            <w:r>
              <w:rPr>
                <w:rFonts w:ascii="Arial" w:hAnsi="Arial" w:eastAsia="微软雅黑" w:cs="Arial"/>
                <w:color w:val="66717D"/>
                <w:sz w:val="15"/>
              </w:rPr>
              <w:t>DECIDE</w:t>
            </w:r>
          </w:p>
        </w:tc>
      </w:tr>
    </w:tbl>
    <w:p w14:paraId="4CF89669">
      <w:pPr>
        <w:spacing w:before="600" w:after="0"/>
      </w:pPr>
      <w:r>
        <w:rPr>
          <w:rFonts w:ascii="Arial" w:hAnsi="Arial" w:eastAsia="微软雅黑" w:cs="Arial"/>
          <w:b w:val="0"/>
          <w:i w:val="0"/>
          <w:color w:val="66717D"/>
          <w:sz w:val="19"/>
        </w:rPr>
        <w:t>阅读方式：蓝色标题定位场景；浅灰框为制作说明；中英文玩家可见文案左右对照；方括号表示按钮或交互元素。</w:t>
      </w:r>
    </w:p>
    <w:p w14:paraId="4FF8A4C8">
      <w:r>
        <w:br w:type="page"/>
      </w:r>
    </w:p>
    <w:p w14:paraId="2FC808F7">
      <w:pPr>
        <w:pStyle w:val="3"/>
      </w:pPr>
      <w:r>
        <w:t>文档导航｜Document Map</w:t>
      </w:r>
    </w:p>
    <w:p w14:paraId="7772192F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00  开场黑屏 / Opening Sequence</w:t>
      </w:r>
    </w:p>
    <w:p w14:paraId="6AED3486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01  P01 — TRACE 首页 / Opening Homepage</w:t>
      </w:r>
    </w:p>
    <w:p w14:paraId="10D98DAD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02  P02 — 紧急邮件 / Urgent Mail</w:t>
      </w:r>
    </w:p>
    <w:p w14:paraId="01DCD0D3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03  P03 — 爆火帖 / Viral Post</w:t>
      </w:r>
    </w:p>
    <w:p w14:paraId="3D355E6A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04  P04 — 搜索页 / Search Page</w:t>
      </w:r>
    </w:p>
    <w:p w14:paraId="4855ED89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05  P05 — Northbridge University Archive / 旧高校档案</w:t>
      </w:r>
    </w:p>
    <w:p w14:paraId="2EE4071B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06  P06 — 信源追踪 / Source Trace</w:t>
      </w:r>
    </w:p>
    <w:p w14:paraId="39CCCF90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07  P07 — 证据板 / Evidence Board</w:t>
      </w:r>
    </w:p>
    <w:p w14:paraId="4F008CFC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08  P08 — 最终判断 / Decision &amp; Ending</w:t>
      </w:r>
    </w:p>
    <w:p w14:paraId="543DBD61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09  结尾黑屏 / Ending Sequence</w:t>
      </w:r>
    </w:p>
    <w:p w14:paraId="35D21F9D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10  系统提示与弹窗文案 / System Prompts &amp; Popups</w:t>
      </w:r>
    </w:p>
    <w:p w14:paraId="54D34E68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11  提案文件用文案 / Proposal Document Copy</w:t>
      </w:r>
    </w:p>
    <w:p w14:paraId="73118611">
      <w:pPr>
        <w:pStyle w:val="14"/>
        <w:spacing w:after="60"/>
      </w:pPr>
      <w:r>
        <w:rPr>
          <w:rFonts w:ascii="Arial" w:hAnsi="Arial" w:eastAsia="微软雅黑" w:cs="Arial"/>
          <w:b/>
          <w:color w:val="17365D"/>
          <w:sz w:val="20"/>
        </w:rPr>
        <w:t>12  路演视频分镜文案 / Pitch Video Script Copy</w:t>
      </w:r>
    </w:p>
    <w:p w14:paraId="365B5C74">
      <w:pPr>
        <w:pStyle w:val="4"/>
      </w:pPr>
      <w:r>
        <w:t>信息层级｜How to Read Each Scene</w:t>
      </w:r>
    </w:p>
    <w:p w14:paraId="41F45B94">
      <w:pPr>
        <w:spacing w:after="100"/>
        <w:rPr>
          <w:rFonts w:ascii="Arial" w:hAnsi="Arial" w:eastAsia="微软雅黑" w:cs="Arial"/>
          <w:color w:val="202A35"/>
          <w:sz w:val="19"/>
        </w:rPr>
      </w:pPr>
      <w:r>
        <w:rPr>
          <w:rFonts w:ascii="Arial" w:hAnsi="Arial" w:eastAsia="微软雅黑" w:cs="Arial"/>
          <w:b/>
          <w:color w:val="2E75B6"/>
          <w:sz w:val="18"/>
        </w:rPr>
        <w:t xml:space="preserve">SCENE / 场景  </w:t>
      </w:r>
      <w:r>
        <w:rPr>
          <w:rFonts w:ascii="Arial" w:hAnsi="Arial" w:eastAsia="微软雅黑" w:cs="Arial"/>
          <w:color w:val="202A35"/>
          <w:sz w:val="19"/>
        </w:rPr>
        <w:t>关卡编号和页面名称</w:t>
      </w:r>
    </w:p>
    <w:p w14:paraId="31593074">
      <w:pPr>
        <w:spacing w:after="100"/>
      </w:pPr>
      <w:bookmarkStart w:id="0" w:name="_GoBack"/>
      <w:bookmarkEnd w:id="0"/>
      <w:r>
        <w:rPr>
          <w:rFonts w:ascii="Arial" w:hAnsi="Arial" w:eastAsia="微软雅黑" w:cs="Arial"/>
          <w:b/>
          <w:color w:val="2E75B6"/>
          <w:sz w:val="18"/>
        </w:rPr>
        <w:t xml:space="preserve">PRODUCTION NOTE / 制作说明  </w:t>
      </w:r>
      <w:r>
        <w:rPr>
          <w:rFonts w:ascii="Arial" w:hAnsi="Arial" w:eastAsia="微软雅黑" w:cs="Arial"/>
          <w:color w:val="202A35"/>
          <w:sz w:val="19"/>
        </w:rPr>
        <w:t>视觉、音效、布局、交互和跳转规则，不向玩家显示。</w:t>
      </w:r>
    </w:p>
    <w:p w14:paraId="7A5D0CA0">
      <w:pPr>
        <w:spacing w:after="100"/>
      </w:pPr>
      <w:r>
        <w:rPr>
          <w:rFonts w:ascii="Arial" w:hAnsi="Arial" w:eastAsia="微软雅黑" w:cs="Arial"/>
          <w:b/>
          <w:color w:val="2E75B6"/>
          <w:sz w:val="18"/>
        </w:rPr>
        <w:t xml:space="preserve">ENGLISH / 中文  </w:t>
      </w:r>
      <w:r>
        <w:rPr>
          <w:rFonts w:ascii="Arial" w:hAnsi="Arial" w:eastAsia="微软雅黑" w:cs="Arial"/>
          <w:color w:val="202A35"/>
          <w:sz w:val="19"/>
        </w:rPr>
        <w:t>玩家实际看到的网页、邮件、帖子、按钮与反馈。</w:t>
      </w:r>
    </w:p>
    <w:p w14:paraId="1F456596">
      <w:pPr>
        <w:spacing w:after="100"/>
      </w:pPr>
      <w:r>
        <w:rPr>
          <w:rFonts w:ascii="Arial" w:hAnsi="Arial" w:eastAsia="微软雅黑" w:cs="Arial"/>
          <w:b/>
          <w:color w:val="2E75B6"/>
          <w:sz w:val="18"/>
        </w:rPr>
        <w:t xml:space="preserve">SYSTEM / 系统反馈  </w:t>
      </w:r>
      <w:r>
        <w:rPr>
          <w:rFonts w:ascii="Arial" w:hAnsi="Arial" w:eastAsia="微软雅黑" w:cs="Arial"/>
          <w:color w:val="202A35"/>
          <w:sz w:val="19"/>
        </w:rPr>
        <w:t>证据解锁、状态变化、错误提示与下一步。</w:t>
      </w:r>
    </w:p>
    <w:p w14:paraId="2DCED148">
      <w:r>
        <w:br w:type="page"/>
      </w:r>
    </w:p>
    <w:p w14:paraId="0C0878E2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本文案按场景编号排列，所有关键文字均为 HTML 文本，不烘焙进图片。</w:t>
      </w:r>
    </w:p>
    <w:p w14:paraId="57D09DE7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语言切换逻辑：默认 English，通过 en.json / zh.json 语言包调用同一 sceneId。</w:t>
      </w:r>
    </w:p>
    <w:p w14:paraId="20CE3874">
      <w:pPr>
        <w:pStyle w:val="3"/>
        <w:pBdr>
          <w:bottom w:val="single" w:color="2E75B6" w:sz="10" w:space="4"/>
        </w:pBdr>
      </w:pPr>
      <w:r>
        <w:t>00. 开场黑屏 / Opening Sequence</w:t>
      </w:r>
    </w:p>
    <w:p w14:paraId="53CB591F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1B95E8B1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视觉：全屏黑底，绿色扫描线，中央白色光标闪烁，打字机逐字出现。</w:t>
      </w:r>
    </w:p>
    <w:p w14:paraId="47D3E0AF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音效：旧电脑风扇启动声 + 轻微磁带噪声，持续 3 秒后打字机音效开始。</w:t>
      </w:r>
    </w:p>
    <w:p w14:paraId="3C032215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交互：文字全部显示完毕后，出现 [ENTER TRACE SYSTEM] 按钮，点击进入 P01。</w:t>
      </w:r>
    </w:p>
    <w:p w14:paraId="5BBAA14D">
      <w:pPr>
        <w:pStyle w:val="4"/>
      </w:pPr>
      <w:r>
        <w:t>00.1 开场文案 / Opening Text</w:t>
      </w:r>
    </w:p>
    <w:p w14:paraId="54A2D4D5">
      <w:r>
        <w:rPr>
          <w:rFonts w:ascii="Arial" w:hAnsi="Arial" w:eastAsia="微软雅黑" w:cs="Arial"/>
          <w:b w:val="0"/>
          <w:i w:val="0"/>
          <w:color w:val="202A35"/>
          <w:sz w:val="19"/>
        </w:rPr>
        <w:t>English:</w:t>
      </w:r>
    </w:p>
    <w:p w14:paraId="0F79EEC1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TRACE SYSTEM v1.0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INITIALIZING...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CASE 001 — SHE NEVER POSTED IT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STATUS: OPEN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ASSIGNED TO: FIELD ANALYST [PLAYER_NAME]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A video is spreading. 2,803,119 people have seen it.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The person in the video says she never made it.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Your job is to verify.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[ENTER TRACE SYSTEM]</w:t>
      </w:r>
    </w:p>
    <w:p w14:paraId="4B5FC4BB">
      <w:r>
        <w:br w:type="page"/>
      </w:r>
    </w:p>
    <w:p w14:paraId="4EF7F74A">
      <w:pPr>
        <w:pStyle w:val="3"/>
        <w:pBdr>
          <w:bottom w:val="single" w:color="2E75B6" w:sz="10" w:space="4"/>
        </w:pBdr>
      </w:pPr>
      <w:r>
        <w:t>01. P01 — TRACE 首页 / Opening Homepage</w:t>
      </w:r>
    </w:p>
    <w:p w14:paraId="0BF6E47F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70609A48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视觉风格：TRACE 内部系统。黑/深蓝/灰底；方角边框；等宽字体（Courier New / monospace）；固定宽度 1024px 居中；左侧导航栏。 布局：顶部标题栏 + 左侧 CASES 导航 + 主内容区 + 页脚。 交互：点击 [START INVESTIGATION] 进入 P02。点击右上角 EN | 中文 切换语言。</w:t>
      </w:r>
    </w:p>
    <w:p w14:paraId="064A3167">
      <w:pPr>
        <w:pStyle w:val="4"/>
      </w:pPr>
      <w:r>
        <w:t>01.1 顶部标题栏 / Header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CB4DBFF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6D2C23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E09510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45A23FCA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EC56BF4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TRACE — Youth Digital Verification Lab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[Home] [Cases] [About] [Contact]                    EN | 中文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04DCF1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TRACE — 青年数字核查实验室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[首页] [案件] [关于] [联系]                         EN | 中文</w:t>
            </w:r>
          </w:p>
        </w:tc>
      </w:tr>
    </w:tbl>
    <w:p w14:paraId="739C903F">
      <w:pPr>
        <w:spacing w:after="40"/>
      </w:pPr>
    </w:p>
    <w:p w14:paraId="77E99A9C">
      <w:pPr>
        <w:pStyle w:val="4"/>
      </w:pPr>
      <w:r>
        <w:t>01.2 左侧导航栏 / Sidebar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8633B86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AEF3A1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9A2296F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3026889E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B0DD300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CASES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Case 001: SHE NEVER POSTED IT  [ACTIVE]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Case 002: [LOCKED]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Case 003: [LOCKED]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Case 004: [LOCKED]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SYSTEM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Evidence Board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Notes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Settings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AC09702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案件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案件 001：她从未发布过  [进行中]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案件 002： [锁定]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案件 003： [锁定]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案件 004： [锁定]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系统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证据板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笔记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设置</w:t>
            </w:r>
          </w:p>
        </w:tc>
      </w:tr>
    </w:tbl>
    <w:p w14:paraId="7829FD66">
      <w:pPr>
        <w:spacing w:after="40"/>
      </w:pPr>
    </w:p>
    <w:p w14:paraId="14676B01">
      <w:pPr>
        <w:pStyle w:val="4"/>
      </w:pPr>
      <w:r>
        <w:t>01.3 主内容区 / Main Content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B8DE3B7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E8C7D5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69FB9F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15B55DD2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08FA1198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CASE 001 — SHE NEVER POSTED IT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 viral video claims to show Maya Lin, a 22-year-old content creator,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in a private moment she says never happened.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The video appeared on an anonymous account 14 hours ago.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It now has 2.8 million views across platforms.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Maya Lin has publicly denied creating or publishing the video.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She claims it was manipulated using her face from a public livestream.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OBJECTIVE: Verify the origin and authenticity of the video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before recommending any further action.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APPROACH: Search for original sources. Cross-check archives.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Trace the upload chain. Connect evidence.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[START INVESTIGATION]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Last Updated: 2026-08-14 08:15 UTC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TRACE SYSTEM v1.0 | FIELD ANALYST CONSOLE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FEE45F8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案件 001 — 她从未发布过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一段疯传视频声称拍到了 Maya Lin，一位 22 岁的内容创作者，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在一个她声称从未发生过的私密时刻中。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该视频 14 小时前出现在一个匿名账号上。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目前跨平台已有 280 万次观看。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Maya Lin 已公开否认制作或发布该视频。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她声称该视频利用她公开直播中的脸部画面进行了篡改。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目标：在建议采取任何进一步行动之前，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核实视频的来源与真实性。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方法：搜索原始来源。交叉核对档案。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追溯上传链条。连接证据。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[开始调查]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最后更新：2026-08-14 08:15 UTC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TRACE 系统 v1.0 | 现场分析师控制台</w:t>
            </w:r>
          </w:p>
        </w:tc>
      </w:tr>
    </w:tbl>
    <w:p w14:paraId="37EF3691">
      <w:pPr>
        <w:spacing w:after="40"/>
      </w:pPr>
    </w:p>
    <w:p w14:paraId="7B6B49C3">
      <w:pPr>
        <w:pStyle w:val="4"/>
      </w:pPr>
      <w:r>
        <w:t>01.4 页脚 / Footer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DA198FB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61D870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E1DE36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04219AB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44D75A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TRACE SYSTEM v1.0 | OBJECTIVE: VERIFY BEFORE AMPLIFY | FIELD ANALYST CONSOLE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© 2026 Youth Digital Verification Lab. Fictional narrative for MIL learning.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6E24E9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TRACE 系统 v1.0 | 目标：转发前核实 | 现场分析师控制台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© 2026 青年数字核查实验室。虚构叙事，用于媒介与信息素养教育。</w:t>
            </w:r>
          </w:p>
        </w:tc>
      </w:tr>
    </w:tbl>
    <w:p w14:paraId="3E3C87BC">
      <w:pPr>
        <w:spacing w:after="40"/>
      </w:pPr>
    </w:p>
    <w:p w14:paraId="049C934F">
      <w:r>
        <w:br w:type="page"/>
      </w:r>
    </w:p>
    <w:p w14:paraId="4EA44167">
      <w:pPr>
        <w:pStyle w:val="3"/>
        <w:pBdr>
          <w:bottom w:val="single" w:color="2E75B6" w:sz="10" w:space="4"/>
        </w:pBdr>
      </w:pPr>
      <w:r>
        <w:t>02. P02 — 紧急邮件 / Urgent Mail</w:t>
      </w:r>
    </w:p>
    <w:p w14:paraId="5595E3E1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4511BA3B">
      <w:pPr>
        <w:pStyle w:val="4"/>
      </w:pPr>
      <w:r>
        <w:t>02.1 邮件界面框架 / Mail Interface Frame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EF92592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1ADC2ED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5907B99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6E9863E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1F3703A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Webmail v2.1 | Welcome, analyst@trace.lab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[INBOX (1)] [Sent] [Drafts]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From:    Aria Chen &lt;aria.chen@northbridge.edu&gt;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To:      analyst@trace.lab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Subject: URGENT: Can you check this before everyone sees it?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Date:    2026-08-14 07:42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[Reply] [Forward] [Delete] [Save to TRACE]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B0A62A1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Webmail v2.1 | 欢迎，analyst@trace.lab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[收件箱 (1)] [已发送] [草稿箱]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发件人：   Aria Chen &lt;aria.chen@northbridge.edu&gt;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收件人：   analyst@trace.lab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主题：    紧急：你能在所有人看到之前核实一下这个吗？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日期：    2026-08-14 07:42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[回复] [转发] [删除] [保存至 TRACE]</w:t>
            </w:r>
          </w:p>
        </w:tc>
      </w:tr>
    </w:tbl>
    <w:p w14:paraId="2F9929C0">
      <w:pPr>
        <w:spacing w:after="40"/>
      </w:pPr>
    </w:p>
    <w:p w14:paraId="6BACBD36">
      <w:pPr>
        <w:pStyle w:val="4"/>
      </w:pPr>
      <w:r>
        <w:t>02.2 邮件正文 / Mail Body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D52A672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88B2211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B85B314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1808ACE7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CA4A074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Hi,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 don't know who else to contact. I saw TRACE listed on a digital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rights forum as a youth verification group.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My friend Maya Lin is in trouble. A video is spreading everywhere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that claims to show her in a private situation. She says she never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filmed it. She says someone took her face from a livestream she did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last year and put it on another body.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 believe her. But no one else seems to. The comments are already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brutal. She's stopped going to class. She's barely eating.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The video is here: [View Viral Post on Public Feed]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Please. Before this spreads further. Before someone decides they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"know" what happened without knowing anything.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She's not a public figure. She's just a student who streams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sometimes. She doesn't deserve this.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— Aria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Northbridge University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Class of 2025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091478E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你好，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我不知道还能联系谁。我在一个数字权利论坛上看到 TRACE，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被列为一个青年核查组织。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我的朋友 Maya Lin 遇到了麻烦。一段视频正在到处传播，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声称拍到了她在一个私密场合中。她说她从未拍摄过它。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她说有人把她去年一次直播中的脸部画面截取下来，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嫁接到了另一个身体上。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我相信她。但似乎没有人相信。评论已经很难看了。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她不再去上课。她几乎不吃东西。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视频在这里：[查看 Public Feed 上的爆料帖]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求你了。在这段视频进一步扩散之前。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在有人决定他们"知道"发生了什么，却什么都不知道之前。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她不是公众人物。她只是一个偶尔直播的学生。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她不应该遭受这些。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— Aria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Northbridge 大学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2025 届</w:t>
            </w:r>
          </w:p>
        </w:tc>
      </w:tr>
    </w:tbl>
    <w:p w14:paraId="5D65D8CF">
      <w:pPr>
        <w:spacing w:after="40"/>
      </w:pPr>
    </w:p>
    <w:p w14:paraId="3632CB2C">
      <w:pPr>
        <w:pStyle w:val="4"/>
      </w:pPr>
      <w:r>
        <w:t>02.3 预设回复选项 / Reply Options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9819E74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4A0EDC9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03870AD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3D21B0E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0F080A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[Reply]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Select a response: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○ "I'm on it. Do not share the video link with anyone else."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○ "I need more information. When did Maya first see the video?"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[Send] [Cancel]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6C83CB7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[回复]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选择一条回复：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○ "我正在处理。请不要把视频链接分享给任何其他人。"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○ "我需要更多信息。Maya 是什么时候第一次看到这段视频的？"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[发送] [取消]</w:t>
            </w:r>
          </w:p>
        </w:tc>
      </w:tr>
    </w:tbl>
    <w:p w14:paraId="7099907F">
      <w:pPr>
        <w:spacing w:after="40"/>
      </w:pPr>
    </w:p>
    <w:p w14:paraId="2C63F625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注：无论选择哪条，系统提示： English: Message sent. Aria is offline. 中文: 消息已发送。Aria 离线。</w:t>
      </w:r>
    </w:p>
    <w:p w14:paraId="1A29765F">
      <w:pPr>
        <w:pStyle w:val="4"/>
      </w:pPr>
      <w:r>
        <w:t>02.4 系统提示 / System Notification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7866FDF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A2B8B88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509463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1F2CF921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7D53628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NEW MESSAGE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From: TRACE Editor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Subject: Case 001 Assigned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This case has been added to your active queue.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Evidence will be saved to your TRACE Notes automatically.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[View Viral Post on Public Feed] → Click to proceed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214DEDD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新消息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发件人：TRACE 主编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主题：案件 001 已指派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该案件已添加至你的活跃队列。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证据将自动保存至你的 TRACE 笔记。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[查看 Public Feed 上的爆料帖] → 点击继续</w:t>
            </w:r>
          </w:p>
        </w:tc>
      </w:tr>
    </w:tbl>
    <w:p w14:paraId="272F61B3">
      <w:pPr>
        <w:spacing w:after="40"/>
      </w:pPr>
    </w:p>
    <w:p w14:paraId="3CDEE731">
      <w:r>
        <w:br w:type="page"/>
      </w:r>
    </w:p>
    <w:p w14:paraId="43D0F227">
      <w:pPr>
        <w:pStyle w:val="3"/>
        <w:pBdr>
          <w:bottom w:val="single" w:color="2E75B6" w:sz="10" w:space="4"/>
        </w:pBdr>
      </w:pPr>
      <w:r>
        <w:t>03. P03 — 爆火帖 / Viral Post</w:t>
      </w:r>
    </w:p>
    <w:p w14:paraId="22262540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418C7BA1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视觉风格：旧论坛 / Public Feed。黑底或浅灰底；论坛式楼层；按钮粗糙；文本密度适中；2000s BBS / old web 风格；不做现代 TikTok 或社交媒体界面。 布局：面包屑导航 + 主帖（大于评论）+ 评论区 + 右侧 NEW MESSAGE 提示。 交互：点击视频缩略图 → 弹窗提示模糊/遮挡；点击 truthseeker_99 账号 → 进入 P06 账号页；点击评论区 “NEW MESSAGE” → 弹出 Aria 的短消息；点击 [Save Post to TRACE] → 证据 A 解锁；点击 [Search Original Source] → 进入 P04。</w:t>
      </w:r>
    </w:p>
    <w:p w14:paraId="4D6BA844">
      <w:pPr>
        <w:pStyle w:val="4"/>
      </w:pPr>
      <w:r>
        <w:t>03.1 面包屑导航 / Breadcrumb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49E99E6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B3B2556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ABFD11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D1C4BE2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A361EF9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Public Feed &gt; Trending &gt; Video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6375FD5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Public Feed &gt; 热门 &gt; 视频</w:t>
            </w:r>
          </w:p>
        </w:tc>
      </w:tr>
    </w:tbl>
    <w:p w14:paraId="73F0C88D">
      <w:pPr>
        <w:spacing w:after="40"/>
      </w:pPr>
    </w:p>
    <w:p w14:paraId="0CE85285">
      <w:pPr>
        <w:pStyle w:val="4"/>
      </w:pPr>
      <w:r>
        <w:t>03.2 主帖内容 / Main Post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0AF6A67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26FDED4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B1BD454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1C5733C1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93BD167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【EXCLUSIVE】You Won't Believe What Maya Lin Did After the Stream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Poster: truthseeker_99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Posted: 2026-08-13 20:15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Views: 2,803,119 | Shares: 47,892 | Comments: 2,847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[VIDEO THUMBNAIL — Blurred / Side-profile only]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"Leaked footage from after her 'innocent' livestream.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The real Maya Lin. Full version in bio."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— truthseeker_99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Account created: 2026-08-13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Followers: 12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Posts: 1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[Save Post to TRACE]  [Report]  [Share]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CD64913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【独家】你无法相信 Maya Lin 直播后做了什么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发帖人：truthseeker_99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发布时间：2026-08-13 20:15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浏览：2,803,119 | 分享：47,892 | 评论：2,847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[视频缩略图 — 已模糊 / 仅侧脸]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"来自她'无辜'直播后的泄露画面。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真实的 Maya Lin。完整版见主页。"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— truthseeker_99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账号创建：2026-08-13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粉丝：12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帖子：1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[保存帖子至 TRACE]  [举报]  [分享]</w:t>
            </w:r>
          </w:p>
        </w:tc>
      </w:tr>
    </w:tbl>
    <w:p w14:paraId="2CEA723D">
      <w:pPr>
        <w:spacing w:after="40"/>
      </w:pPr>
    </w:p>
    <w:p w14:paraId="21D6E4CF">
      <w:pPr>
        <w:pStyle w:val="4"/>
      </w:pPr>
      <w:r>
        <w:t>03.3 右侧 NEW MESSAGE 提示 / Side Notification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6AB7DDB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5B4486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DC5093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AA6EDF1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9F3045F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NEW MESSAGE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From: Aria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"She says it's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fake. Please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check before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this spreads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further."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5B2440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新消息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发件人：Aria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"她说这是假的。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请在这段视频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进一步扩散之前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核实一下。"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└─────────────────┘</w:t>
            </w:r>
          </w:p>
        </w:tc>
      </w:tr>
    </w:tbl>
    <w:p w14:paraId="50127005">
      <w:pPr>
        <w:spacing w:after="40"/>
      </w:pPr>
    </w:p>
    <w:p w14:paraId="638FDC20">
      <w:pPr>
        <w:pStyle w:val="4"/>
      </w:pPr>
      <w:r>
        <w:t>03.4 评论区 / Comments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EA9199B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CD41E31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22B954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2758A9B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AB3E22B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COMMENTS — Top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#1  @user_7782: Knew she was too perfect to be real. 🔥3.2k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Posted: 2026-08-13 20:22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#2  @anon_445: This is why women shouldn't stream. 🔥2.1k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Posted: 2026-08-13 20:25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#3  @watchdog_99: Wait. The lighting on her face doesn't match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the background. And the audio cuts at 0:47. 👎23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Posted: 2026-08-13 21:05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#4  @truthseeker_99 (OP): Full version in bio. Don't let her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PR team bury this. 🔥1.8k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Posted: 2026-08-13 20:18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[Load more comments]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C1BEB05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评论 — 热门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#1  @user_7782：就知道她太完美了，不可能是真的。 🔥3.2k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发布：2026-08-13 20:22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#2  @anon_445：这就是为什么女人不应该直播。 🔥2.1k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发布：2026-08-13 20:25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#3  @watchdog_99：等等。她脸上的光线和背景不匹配。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而且音频在 0:47 处被切断了。 👎23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发布：2026-08-13 21:05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#4  @truthseeker_99 (楼主)：完整版见主页。别让她的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公关团队把这件事压下去。 🔥1.8k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发布：2026-08-13 20:18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[加载更多评论]</w:t>
            </w:r>
          </w:p>
        </w:tc>
      </w:tr>
    </w:tbl>
    <w:p w14:paraId="55ADCD01">
      <w:pPr>
        <w:spacing w:after="40"/>
      </w:pPr>
    </w:p>
    <w:p w14:paraId="0D2E82A6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交互提示： - 点击 @watchdog_99 的评论 → 弹窗：「This comment has 23 likes and 3,200 replies, mostly attacking the user for “defending her.”」/「这条评论有 23 个赞和 3,200 条回复，大多数在攻击该用户”替她辩护”。」 - 点击 @truthseeker_99 → 进入 P06 账号分析页。</w:t>
      </w:r>
    </w:p>
    <w:p w14:paraId="520205EB">
      <w:pPr>
        <w:pStyle w:val="4"/>
      </w:pPr>
      <w:r>
        <w:t>03.5 底部操作链接 / Bottom Actions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B958990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20DECE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CD6CE6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1F6924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561EB80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[Save Post to TRACE]  [Search Original Source]  [Back to Mail]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B2C57BB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[保存帖子至 TRACE]  [搜索原始来源]  [返回邮件]</w:t>
            </w:r>
          </w:p>
        </w:tc>
      </w:tr>
    </w:tbl>
    <w:p w14:paraId="222D7E74">
      <w:pPr>
        <w:spacing w:after="40"/>
      </w:pPr>
    </w:p>
    <w:p w14:paraId="7899936E">
      <w:r>
        <w:br w:type="page"/>
      </w:r>
    </w:p>
    <w:p w14:paraId="1D5F9F71">
      <w:pPr>
        <w:pStyle w:val="3"/>
        <w:pBdr>
          <w:bottom w:val="single" w:color="2E75B6" w:sz="10" w:space="4"/>
        </w:pBdr>
      </w:pPr>
      <w:r>
        <w:t>04. P04 — 搜索页 / Search Page</w:t>
      </w:r>
    </w:p>
    <w:p w14:paraId="4F92B7B0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7C0BEF3D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视觉风格：早期搜索引擎（Google/Yahoo 2000s 风格）。白底；简单搜索框；蓝色链接结果；已访问链接变紫色；固定宽度布局。 交互：输入关键词 → 显示预设结果；点击 Northbridge University Archive 结果 → 进入 P05；点击其他结果 → 显示无关/二手内容。 关键设计：搜索结果很多，但信息价值不同。必须分辨原始来源、转载、评论与无关内容。</w:t>
      </w:r>
    </w:p>
    <w:p w14:paraId="039D2032">
      <w:pPr>
        <w:pStyle w:val="4"/>
      </w:pPr>
      <w:r>
        <w:t>04.1 搜索页界面 / Search Interface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3CE7364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2BF36D8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B39E30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3731EF67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AAF8C6F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SearchLab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[________________________________] [Search]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About 1,230,000 results (0.31 seconds)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1CA3DCC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SearchLab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[________________________________] [搜索]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约 1,230,000 条结果（0.31 秒）</w:t>
            </w:r>
          </w:p>
        </w:tc>
      </w:tr>
    </w:tbl>
    <w:p w14:paraId="1B6E3BBC">
      <w:pPr>
        <w:spacing w:after="40"/>
      </w:pPr>
    </w:p>
    <w:p w14:paraId="44708694">
      <w:pPr>
        <w:pStyle w:val="4"/>
      </w:pPr>
      <w:r>
        <w:t>04.2 五组关键词与结果 / 5 Keyword Sets &amp; Results</w:t>
      </w:r>
    </w:p>
    <w:p w14:paraId="4788B0E7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默认搜索框预填 / Default search box pre-fill: English: Maya Lin 中文: Maya Lin</w:t>
      </w:r>
    </w:p>
    <w:p w14:paraId="09ADD166">
      <w:pPr>
        <w:spacing w:after="80"/>
      </w:pPr>
      <w:r>
        <w:rPr>
          <w:rFonts w:ascii="Arial" w:hAnsi="Arial" w:eastAsia="微软雅黑" w:cs="Arial"/>
          <w:b/>
          <w:i w:val="0"/>
          <w:color w:val="2E75B6"/>
          <w:sz w:val="20"/>
        </w:rPr>
        <w:t>Result 1 — Maya Lin (generic)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CC4BE83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B90CCCC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66FABB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5831330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0557F07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1. Maya Lin — Personal Blog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www.maya-lin-creates.com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"Beauty, lifestyle, and study vlogs. Northbridge University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student. Last post: August 12, 2026."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[Visited]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→ Click: Shows a normal student blog. Nothing suspicious.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No mention of the video. Last post is about exam stress.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BC08BA6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1. Maya Lin — 个人博客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www.maya-lin-creates.com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"美妆、生活方式与学习视频博客。Northbridge 大学学生。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最后发布：2026年8月12日。"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[已访问]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→ 点击：显示一个正常的学生博客。无可疑内容。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没有提及该视频。最后一条帖子是关于考试压力。</w:t>
            </w:r>
          </w:p>
        </w:tc>
      </w:tr>
    </w:tbl>
    <w:p w14:paraId="3139A403">
      <w:pPr>
        <w:spacing w:after="40"/>
      </w:pPr>
    </w:p>
    <w:p w14:paraId="78FAAE6D">
      <w:pPr>
        <w:spacing w:after="80"/>
      </w:pPr>
      <w:r>
        <w:rPr>
          <w:rFonts w:ascii="Arial" w:hAnsi="Arial" w:eastAsia="微软雅黑" w:cs="Arial"/>
          <w:b/>
          <w:i w:val="0"/>
          <w:color w:val="2E75B6"/>
          <w:sz w:val="20"/>
        </w:rPr>
        <w:t>Result 2 — truthseeker_99 (uploader)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A19BE81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C647C2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1EE5BC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5D6F651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FCB84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2. truthseeker_99 — Public Feed Profile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feed.public/user/truthseeker_99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"Account created August 13, 2026. 12 followers. 1 post.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Bio: 'Exposing the truth they hide.'"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[Visited]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→ Click: Shows the account page. Created today.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Only post is the Maya Lin video. Followers are mostly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other new accounts. Suspicious.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4220D9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2. truthseeker_99 — Public Feed 个人主页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feed.public/user/truthseeker_99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"账号创建于 2026年8月13日。12 个粉丝。1 条帖子。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简介：'揭露他们隐藏的真相。'"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[已访问]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→ 点击：显示账号页面。今天创建。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唯一帖子就是 Maya Lin 的视频。粉丝大多是其他新账号。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可疑。</w:t>
            </w:r>
          </w:p>
        </w:tc>
      </w:tr>
    </w:tbl>
    <w:p w14:paraId="2DB3C42A">
      <w:pPr>
        <w:spacing w:after="40"/>
      </w:pPr>
    </w:p>
    <w:p w14:paraId="3B574CC4">
      <w:pPr>
        <w:spacing w:after="80"/>
      </w:pPr>
      <w:r>
        <w:rPr>
          <w:rFonts w:ascii="Arial" w:hAnsi="Arial" w:eastAsia="微软雅黑" w:cs="Arial"/>
          <w:b/>
          <w:i w:val="0"/>
          <w:color w:val="2E75B6"/>
          <w:sz w:val="20"/>
        </w:rPr>
        <w:t>Result 3 — Maya Lin + Media Festival (key result)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003F72D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ADB89BF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60B764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9BA999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4127582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3. Northbridge University — Media Festival 2024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archive.northbridge.edu/events/2024/media-festival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"Annual student media showcase. November 11, 2024.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Guest speakers, livestream archive, and project gallery."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[Not visited — Click to open]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→ Click: Opens P05 — Northbridge University Archive page.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This is the key path to finding the original livestream.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4B854D7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3. Northbridge 大学 — 2024 媒体节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archive.northbridge.edu/events/2024/media-festival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"年度学生媒体展示。2024年11月11日。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嘉宾演讲、直播存档与项目画廊。"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[未访问 — 点击打开]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→ 点击：打开 P05 — Northbridge 大学档案页面。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这是找到原始直播的关键路径。</w:t>
            </w:r>
          </w:p>
        </w:tc>
      </w:tr>
    </w:tbl>
    <w:p w14:paraId="64CA9428">
      <w:pPr>
        <w:spacing w:after="40"/>
      </w:pPr>
    </w:p>
    <w:p w14:paraId="259E73CC">
      <w:pPr>
        <w:spacing w:after="80"/>
      </w:pPr>
      <w:r>
        <w:rPr>
          <w:rFonts w:ascii="Arial" w:hAnsi="Arial" w:eastAsia="微软雅黑" w:cs="Arial"/>
          <w:b/>
          <w:i w:val="0"/>
          <w:color w:val="2E75B6"/>
          <w:sz w:val="20"/>
        </w:rPr>
        <w:t>Result 4 — Maya Lin + video title keywords (repost loop)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12A7CE9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70FA8D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096CFF6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DB6D96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E7BEA8F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4. 【REPOST】You Won't Believe What Maya Lin Did — Mirror 1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mirror-site-47.com/viral/maya-lin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"Original post removed. Saved for archival purposes.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890,231 views."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[Visited]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→ Click: A repost site. No original source listed.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Cites "truthseeker_99 on Public Feed" as source.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Citation loop — no provenance.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02D4197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4. 【转载】你无法相信 Maya Lin 做了什么 — 镜像 1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mirror-site-47.com/viral/maya-lin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"原帖已删除。为存档目的保存。890,231 次观看。"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[已访问]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→ 点击：一个转载网站。没有列出原始来源。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将 "Public Feed 上的 truthseeker_99" 标注为来源。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引用循环 — 无出处。</w:t>
            </w:r>
          </w:p>
        </w:tc>
      </w:tr>
    </w:tbl>
    <w:p w14:paraId="0C0918D3">
      <w:pPr>
        <w:spacing w:after="40"/>
      </w:pPr>
    </w:p>
    <w:p w14:paraId="3B3DC143">
      <w:pPr>
        <w:spacing w:after="80"/>
      </w:pPr>
      <w:r>
        <w:rPr>
          <w:rFonts w:ascii="Arial" w:hAnsi="Arial" w:eastAsia="微软雅黑" w:cs="Arial"/>
          <w:b/>
          <w:i w:val="0"/>
          <w:color w:val="2E75B6"/>
          <w:sz w:val="20"/>
        </w:rPr>
        <w:t>Result 5 — Maya Lin + police + report (unrelated/dead end)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E472A59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611FB2F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5888399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1DF69223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4F9F1B0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5. Maya Lin Files Police Report Over Online Harassment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news.daily.com/local/2026/08/13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"Northbridge student Maya Lin filed a harassment report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yesterday regarding online abuse. Details withheld per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privacy policy."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[Visited]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→ Click: A news article confirming she reported harassment.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No details about the video itself. Supports her denial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but doesn't verify the video's origin.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4309964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5. Maya Lin 就网络骚扰向警方报案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news.daily.com/local/2026/08/13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"Northbridge 学生 Maya Lin 昨日就网络虐待行为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提交了骚扰报告。根据隐私政策，细节不予公开。"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[已访问]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→ 点击：一篇新闻文章，确认她报告了骚扰行为。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没有关于视频本身的细节。支持她的否认，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但无法核实视频的来源。</w:t>
            </w:r>
          </w:p>
        </w:tc>
      </w:tr>
    </w:tbl>
    <w:p w14:paraId="50B96BA4">
      <w:pPr>
        <w:spacing w:after="40"/>
      </w:pPr>
    </w:p>
    <w:p w14:paraId="426E030F">
      <w:pPr>
        <w:pStyle w:val="4"/>
      </w:pPr>
      <w:r>
        <w:t>04.3 搜索页底部提示 / Search Page Hint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5B98753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CBDB68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406EEB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170B7F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BFB1444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Tip: Not all search results are equally valuable.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Look for original sources (.edu, .gov, official archives)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rather than reposts or commentary.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[Search again]  [View TRACE Notes]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C74FE57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提示：并非所有搜索结果都具有同等价值。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寻找原始来源（.edu、.gov、官方档案），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而非转载或评论。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[再次搜索]  [查看 TRACE 笔记]</w:t>
            </w:r>
          </w:p>
        </w:tc>
      </w:tr>
    </w:tbl>
    <w:p w14:paraId="412B231A">
      <w:pPr>
        <w:spacing w:after="40"/>
      </w:pPr>
    </w:p>
    <w:p w14:paraId="1E8F71E3">
      <w:r>
        <w:br w:type="page"/>
      </w:r>
    </w:p>
    <w:p w14:paraId="31863FCA">
      <w:pPr>
        <w:pStyle w:val="3"/>
        <w:pBdr>
          <w:bottom w:val="single" w:color="2E75B6" w:sz="10" w:space="4"/>
        </w:pBdr>
      </w:pPr>
      <w:r>
        <w:t>05. P05 — Northbridge University Archive / 旧高校档案</w:t>
      </w:r>
    </w:p>
    <w:p w14:paraId="7CD2399D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51372923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视觉风格：Early-2000s overseas university archive。白底、深蓝机构色、经典 Serif（Georgia/Times）、蓝色下划线链接、左侧导航、固定宽度。克制、普通、机构感。 布局：顶部大学导航 + 面包屑 + 标题区 + 活动照片 + Livestream Archive 链接 + 页脚。 关键设计：真正的原始视频藏在 Livestream Archive 的 Watch (MP4) 中，不要用醒目的红色箭头提示。TRACE Source Match 以一个小浮窗出现，像旧式桌面工具。 交互：点击 [Watch MP4] → 播放原始直播录像片段；点击活动照片 → 放大查看；点击 TRACE Source Match 浮窗 → 证据 B 解锁。</w:t>
      </w:r>
    </w:p>
    <w:p w14:paraId="6F265DF5">
      <w:pPr>
        <w:pStyle w:val="4"/>
      </w:pPr>
      <w:r>
        <w:t>05.1 顶部导航 / University Header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7E5B44C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7A9316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DD0178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7650E62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9580967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NORTHBRIDGE UNIVERSITY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Home | News | Events | Archives | Contact | Search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4501FE6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NORTHBRIDGE 大学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首页 | 新闻 | 活动 | 档案 | 联系 | 搜索</w:t>
            </w:r>
          </w:p>
        </w:tc>
      </w:tr>
    </w:tbl>
    <w:p w14:paraId="64D07139">
      <w:pPr>
        <w:spacing w:after="40"/>
      </w:pPr>
    </w:p>
    <w:p w14:paraId="21C5D643">
      <w:pPr>
        <w:pStyle w:val="4"/>
      </w:pPr>
      <w:r>
        <w:t>05.2 面包屑 / Breadcrumb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5B0FB84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ADDF351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A32F15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16560105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8810D71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Archives &gt; Events &gt; 2024 &gt; Media Festival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047B8CE0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档案 &gt; 活动 &gt; 2024 &gt; 媒体节</w:t>
            </w:r>
          </w:p>
        </w:tc>
      </w:tr>
    </w:tbl>
    <w:p w14:paraId="2217EA0B">
      <w:pPr>
        <w:spacing w:after="40"/>
      </w:pPr>
    </w:p>
    <w:p w14:paraId="0C6EAC3C">
      <w:pPr>
        <w:pStyle w:val="4"/>
      </w:pPr>
      <w:r>
        <w:t>05.3 页面标题与内容 / Page Title &amp; Content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574ACB2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A297D0C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BAA6BD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9523B7D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AEA0CF1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2024 MEDIA FESTIVAL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November 11, 2024 | Student Center Auditorium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The annual Media Festival showcases student projects in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digital media, journalism, and creative technology.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This year's event featured guest presentations, livestreamed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panels, and an open project gallery.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[EVENT PHOTO: Maya Lin speaking at a panel, side-profile,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November 11, 2024. Photo credit: Northbridge University Archives]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Guest Speakers: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Dr. Elena Voss, Department of Media Studies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Lin, Content Creator &amp; Northbridge Student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James Park, Independent Filmmaker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Livestream Archive: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[Watch MP4] — Panel Discussion: "Creativity and Identity Online"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Recorded: November 11, 2024, 14:30-15:45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File: mediafest_2024_panel_03.mp4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Size: 847 MB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Last Updated: 2024-11-12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© Northbridge University Archives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Contact: archives@northbridge.edu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08C4D76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2024 媒体节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2024年11月11日 | 学生中心礼堂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年度媒体节展示学生在数字媒体、新闻学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与创意技术领域的项目。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今年的活动包括嘉宾演讲、直播小组讨论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与开放项目画廊。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[活动照片：Maya Lin 在小组讨论中发言，侧脸，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2024年11月11日。照片来源：Northbridge 大学档案]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嘉宾演讲者：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Elena Voss 博士，媒体研究系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Lin，内容创作者 &amp; Northbridge 学生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James Park，独立电影制作人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直播存档：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[观看 MP4] — 小组讨论："网络中的创意与身份"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录制：2024年11月11日，14:30-15:45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文件：mediafest_2024_panel_03.mp4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大小：847 MB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最后更新：2024-11-12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© Northbridge 大学档案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联系：archives@northbridge.edu</w:t>
            </w:r>
          </w:p>
        </w:tc>
      </w:tr>
    </w:tbl>
    <w:p w14:paraId="62016C3C">
      <w:pPr>
        <w:spacing w:after="40"/>
      </w:pPr>
    </w:p>
    <w:p w14:paraId="4B10C5B7">
      <w:pPr>
        <w:pStyle w:val="4"/>
      </w:pPr>
      <w:r>
        <w:t>05.4 TRACE Source Match 浮窗 / TRACE Source Match Popup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E86515E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DA67450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1664059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FC2AB10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E75D815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TRACE Source Match v0.8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Analyzing facial features...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MATCH FOUND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mediafest_2024_panel_│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03.mp4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Timestamp: 00:23:17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Confidence: High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The face in the viral video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matches this livestream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frame.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[Save to Evidence Board]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F792DEE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TRACE 来源匹配 v0.8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正在分析面部特征……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发现匹配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来源：mediafest_2024_panel_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03.mp4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时间戳：00:23:17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置信度：高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疯传视频中的脸部与这场直播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的该帧画面匹配。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[保存至证据板]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└──────────────────────────────┘</w:t>
            </w:r>
          </w:p>
        </w:tc>
      </w:tr>
    </w:tbl>
    <w:p w14:paraId="0BD2D6A6">
      <w:pPr>
        <w:spacing w:after="40"/>
      </w:pPr>
    </w:p>
    <w:p w14:paraId="6D57D469">
      <w:pPr>
        <w:pStyle w:val="4"/>
      </w:pPr>
      <w:r>
        <w:t>05.5 原始直播片段播放提示 / Original Livestream Playback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ABAAF30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8A5FDF6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562BD9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0F1D18B0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616DB66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[Embedded Media Player — Old Web Style]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File: mediafest_2024_panel_03.mp4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Timestamp: 00:23:15 - 00:23:25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[Maya Lin speaking at panel, natural lighting,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student center background. Side profile visible.]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Audio: "...and that's why I think authenticity matters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more than perfection online."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[Pause] [Stop] [Download]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Note: This is the original livestream. The viral video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uses this face at a different angle and lighting.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728F50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[嵌入式媒体播放器 — 旧网页风格]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文件：mediafest_2024_panel_03.mp4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时间戳：00:23:15 - 00:23:25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[Maya Lin 在小组讨论中发言，自然光线，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学生中心背景。侧脸可见。]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音频："……这就是为什么我认为在网络上，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真实比完美更重要。"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[暂停] [停止] [下载]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注意：这是原始直播。疯传视频使用了这张脸，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但角度和光线不同。</w:t>
            </w:r>
          </w:p>
        </w:tc>
      </w:tr>
    </w:tbl>
    <w:p w14:paraId="568F51D1">
      <w:pPr>
        <w:spacing w:after="40"/>
      </w:pPr>
    </w:p>
    <w:p w14:paraId="7F6CEC67">
      <w:r>
        <w:br w:type="page"/>
      </w:r>
    </w:p>
    <w:p w14:paraId="294ABBEE">
      <w:pPr>
        <w:pStyle w:val="3"/>
        <w:pBdr>
          <w:bottom w:val="single" w:color="2E75B6" w:sz="10" w:space="4"/>
        </w:pBdr>
      </w:pPr>
      <w:r>
        <w:t>06. P06 — 信源追踪 / Source Trace</w:t>
      </w:r>
    </w:p>
    <w:p w14:paraId="1A446580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28B58276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视觉风格：TRACE 内部工具风格。黑/深蓝/灰底；等宽字体；旧式桌面工具感；时间线布局；扁平框线。 布局：顶部标题 + 传播链时间线 + 账号分析区 + 底部操作。 关键设计：显示 First seen / Reposted by / Archived at，而不是复杂社交网络图。传播链控制 5-7 个节点。让玩家发现：真正决定影响力的是 amplification，而不只是 creation。 交互：点击时间线节点 → 展开详情；点击 [Save Timeline to Evidence Board] → 证据 D 解锁；点击 [Analyze Uploader] → 证据 C 解锁；点击 [Proceed to Evidence Board] → 进入 P07。</w:t>
      </w:r>
    </w:p>
    <w:p w14:paraId="2D0DA206">
      <w:pPr>
        <w:pStyle w:val="4"/>
      </w:pPr>
      <w:r>
        <w:t>06.1 页面标题 / Page Title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D3B3A4F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92749C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8ACAC0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D9A9EE3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A33F1E1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TRACE Source Trace — Case 001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Upload Chain Analysis | truthseeker_99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0CC8B37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TRACE 信源追踪 — 案件 001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上传链条分析 | truthseeker_99</w:t>
            </w:r>
          </w:p>
        </w:tc>
      </w:tr>
    </w:tbl>
    <w:p w14:paraId="04F39A77">
      <w:pPr>
        <w:spacing w:after="40"/>
      </w:pPr>
    </w:p>
    <w:p w14:paraId="329EB6A3">
      <w:pPr>
        <w:pStyle w:val="4"/>
      </w:pPr>
      <w:r>
        <w:t>06.2 传播链时间线 / Repost Timeline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A93E60F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494D82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5D65DD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08820BEF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2E7F3E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UPLOAD CHAIN — First seen to current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[2026-08-13 20:15]  FIRST SEEN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truthseeker_99 posts video on Public Feed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Account created: 2026-08-13 (same day)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Followers: 12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Location: Unknown / VPN exit node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[2026-08-13 20:22]  FIRST REPOST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CampusGossip forum picks up the post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Adds headline: "EXCLUSIVE: Maya Lin After Hours"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No source verification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[2026-08-13 20:45]  AMPLIFICATION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@ViralNewsAggregator (87K followers) posts screenshot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Caption: "Another influencer exposed?"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No link to original, no fact-check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[2026-08-13 21:30]  SECONDARY HEADLINE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Three mirror sites create copies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Titles become more extreme: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- "Maya Lin: The Video She Tried to Hide"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- "Northbridge Student's Secret Life"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- "You Won't Believe What She Did"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[2026-08-13 23:00]  CROSS-PLATFORM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Video fragments appear on 4 additional platforms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Comments exceed 50,000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Original context fully lost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[2026-08-14 02:00]  ARCHIVED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First mirror site claims "original removed"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Creates false scarcity narrative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Shares increase 340%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[2026-08-14 07:42]  TRACE INTERVENTION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Aria Chen contacts TRACE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Case 001 opened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F1387D2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上传链条 — 从首次出现至今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[2026-08-13 20:15]  首次出现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truthseeker_99 在 Public Feed 发布视频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账号创建：2026-08-13（同一天）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粉丝：12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位置：未知 / VPN 出口节点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[2026-08-13 20:22]  首次转载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CampusGossip 论坛转载该帖子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添加标题："独家：Maya Lin 的幕后时刻"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未核实来源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[2026-08-13 20:45]  放大传播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@ViralNewsAggregator（87K 粉丝）发布截图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配文："又一位网红翻车？"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无原帖链接，无事实核查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[2026-08-13 21:30]  二次标题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三个镜像网站创建副本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标题变得更加极端：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- "Maya Lin：她试图隐藏的视频"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- "Northbridge 学生的秘密生活"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- "你无法相信她做了什么"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[2026-08-13 23:00]  跨平台传播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视频片段出现在 4 个额外平台上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评论超过 50,000 条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原始语境完全丢失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[2026-08-14 02:00]  被存档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第一个镜像网站声称"原帖已删除"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制造虚假稀缺叙事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分享量增长 340%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↓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[2026-08-14 07:42]  TRACE 介入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Aria Chen 联系 TRACE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案件 001 开启</w:t>
            </w:r>
          </w:p>
        </w:tc>
      </w:tr>
    </w:tbl>
    <w:p w14:paraId="7522375A">
      <w:pPr>
        <w:spacing w:after="40"/>
      </w:pPr>
    </w:p>
    <w:p w14:paraId="68750141">
      <w:pPr>
        <w:pStyle w:val="4"/>
      </w:pPr>
      <w:r>
        <w:t>06.3 账号分析 / Uploader Analysis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DD2F75B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E29EC61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49C18BC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315AA236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839AAC6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UPLOADER PROFILE: truthseeker_99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Account Created:     2026-08-13 19:47 (27 min before posting)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Followers:           12 (all accounts created Aug 13-14)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Following:           0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Posts:               1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Bio:                 "Exposing the truth they hide"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Location:            Masked / VPN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Email Domain:        Disposable email service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Previous Activity:   None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RED FLAGS: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Account created specifically for this post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All followers are other new accounts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No history, no identity, no accountability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Uses disposable infrastructure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VERDICT: High probability of coordinated inauthentic behavior.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This is not a "concerned citizen." This is an amplification node.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[Save Uploader Analysis to Evidence Board]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EAD6DED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上传者档案：truthseeker_99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账号创建：     2026-08-13 19:47（发帖前 27 分钟）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粉丝：         12（全部账号创建于 8月13-14日）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关注：         0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帖子：         1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简介：         "揭露他们隐藏的真相"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位置：         隐藏 / VPN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邮箱域名：     一次性邮箱服务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历史活动：     无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危险信号：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账号专门为这条帖子创建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所有粉丝都是其他新账号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无历史、无身份、无责任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使用一次性基础设施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结论：高度可能为协同不真实行为。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这不是一位"关心的公民"。这是一个放大节点。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[保存上传者分析至证据板]</w:t>
            </w:r>
          </w:p>
        </w:tc>
      </w:tr>
    </w:tbl>
    <w:p w14:paraId="3DC790CA">
      <w:pPr>
        <w:spacing w:after="40"/>
      </w:pPr>
    </w:p>
    <w:p w14:paraId="5997C9EF">
      <w:pPr>
        <w:pStyle w:val="4"/>
      </w:pPr>
      <w:r>
        <w:t>06.4 底部操作 / Bottom Actions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8760856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705EA9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7ABA5D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3767CA43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28DA6DE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[Save Timeline to Evidence Board]  [Save Uploader Analysis]  [Proceed to Evidence Board]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107C223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[保存时间线至证据板]  [保存上传者分析]  [前往证据板]</w:t>
            </w:r>
          </w:p>
        </w:tc>
      </w:tr>
    </w:tbl>
    <w:p w14:paraId="07EE8390">
      <w:pPr>
        <w:spacing w:after="40"/>
      </w:pPr>
    </w:p>
    <w:p w14:paraId="344408DF">
      <w:r>
        <w:br w:type="page"/>
      </w:r>
    </w:p>
    <w:p w14:paraId="3A9587C7">
      <w:pPr>
        <w:pStyle w:val="3"/>
        <w:pBdr>
          <w:bottom w:val="single" w:color="2E75B6" w:sz="10" w:space="4"/>
        </w:pBdr>
      </w:pPr>
      <w:r>
        <w:t>07. P07 — 证据板 / Evidence Board</w:t>
      </w:r>
    </w:p>
    <w:p w14:paraId="30B6565D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08A76A38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视觉风格：TRACE 内部系统。黑/深蓝/灰底；扁平框线；方角；像素/等宽字；较少辉光；固定宽度。2003-2006 年内部工具感。 布局：左侧 6 个证据卡片 + 右侧 Case Summary + 底部决策按钮。 关键设计： - 6 个证据卡片：A. Viral Repost, B. Original Livestream, C. Suspicious Uploader, D. Repost Timeline, E. Creator Denial, F. Frame/Audio Analysis - 状态标签统一：VERIFIED / UNVERIFIED / ALTERED / INFERRED - Frame/Audio Analysis 只能作为 supporting evidence，不可以一个百分比直接决定真假 - 必须包含 Original Livestream Clip (B) 才能提交 “manipulated / misattributed” 结论 - 玩家至少获取 4/6 个证据后，右侧 Case Summary 才开始形成初步结论 - 如果只有当事人否认 + AI 检测，系统提示 “Insufficient provenance evidence” 交互：拖拽/点击连接证据；标记状态；Case Summary 自动更新；最后解锁决策按钮。</w:t>
      </w:r>
    </w:p>
    <w:p w14:paraId="5BE143BB">
      <w:pPr>
        <w:pStyle w:val="4"/>
      </w:pPr>
      <w:r>
        <w:t>07.1 页面标题 / Page Title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9F419AB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1F8D30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8FC41A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224D1B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F1C1E0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TRACE EVIDENCE BOARD — Case 001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Connect sources. Mark status. Build your conclusion.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EE97511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TRACE 证据板 — 案件 001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连接来源。标记状态。建立你的结论。</w:t>
            </w:r>
          </w:p>
        </w:tc>
      </w:tr>
    </w:tbl>
    <w:p w14:paraId="1704231E">
      <w:pPr>
        <w:spacing w:after="40"/>
      </w:pPr>
    </w:p>
    <w:p w14:paraId="2A57A139">
      <w:pPr>
        <w:pStyle w:val="4"/>
      </w:pPr>
      <w:r>
        <w:t>07.2 六张证据卡片 / Six Evidence Cards</w:t>
      </w:r>
    </w:p>
    <w:p w14:paraId="2AA4B725">
      <w:r>
        <w:rPr>
          <w:rFonts w:ascii="Arial" w:hAnsi="Arial" w:eastAsia="微软雅黑" w:cs="Arial"/>
          <w:b w:val="0"/>
          <w:i w:val="0"/>
          <w:color w:val="202A35"/>
          <w:sz w:val="19"/>
        </w:rPr>
        <w:t>Card A — Viral Repost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7DD701D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A070E08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502709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3F7AD4D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4C031C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A. VIRAL REPOST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Status: UNVERIFIED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P03 — Public Feed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The video claims to show Maya Lin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in a private moment.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Views: 2,803,119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Poster: truthseeker_99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Posted: 2026-08-13 20:15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Note: High view count does not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equal credibility. Popularity is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not proof.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[View Source] [Mark Status]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BFC2851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A. 疯传转载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状态：未核实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来源：P03 — Public Feed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该视频声称拍到 Maya Lin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在一个私密时刻中。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观看：2,803,119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发帖人：truthseeker_99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发布时间：2026-08-13 20:15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注意：高观看量不等于可信度。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流行不是证据。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[查看来源] [标记状态]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</w:tr>
    </w:tbl>
    <w:p w14:paraId="56C45752">
      <w:pPr>
        <w:spacing w:after="40"/>
      </w:pPr>
    </w:p>
    <w:p w14:paraId="26764F7B">
      <w:r>
        <w:rPr>
          <w:rFonts w:ascii="Arial" w:hAnsi="Arial" w:eastAsia="微软雅黑" w:cs="Arial"/>
          <w:b w:val="0"/>
          <w:i w:val="0"/>
          <w:color w:val="202A35"/>
          <w:sz w:val="19"/>
        </w:rPr>
        <w:t>Card B — Original Livestream Clip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B9112E6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41F789F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982E7CD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0527AD23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D7795CB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B. ORIGINAL LIVESTREAM CLIP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Status: VERIFIED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P05 — Northbridge Archive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File: mediafest_2024_panel_03.mp4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Timestamp: 00:23:17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Date: November 11, 2024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Facial match: CONFIRMED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Context: Public academic event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This is the provenance evidence.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The face in the viral video comes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from this public livestream.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[View Source] [Mark Status]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2BFB207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B. 原始直播片段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状态：已核实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来源：P05 — Northbridge 档案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文件：mediafest_2024_panel_03.mp4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时间戳：00:23:17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日期：2024年11月11日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面部匹配：已确认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语境：公开学术活动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这是出处证据。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疯传视频中的脸部来自这场公开直播。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[查看来源] [标记状态]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</w:tr>
    </w:tbl>
    <w:p w14:paraId="3EF65679">
      <w:pPr>
        <w:spacing w:after="40"/>
      </w:pPr>
    </w:p>
    <w:p w14:paraId="31153440">
      <w:r>
        <w:rPr>
          <w:rFonts w:ascii="Arial" w:hAnsi="Arial" w:eastAsia="微软雅黑" w:cs="Arial"/>
          <w:b w:val="0"/>
          <w:i w:val="0"/>
          <w:color w:val="202A35"/>
          <w:sz w:val="19"/>
        </w:rPr>
        <w:t>Card C — Suspicious Uploader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02C074C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0115D6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B62638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0B4C2B7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3FE17A6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C. SUSPICIOUS UPLOADER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Status: UNVERIFIED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P06 — Source Trace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Account: truthseeker_99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Created: 2026-08-13 (same day)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Followers: 12 (all new accounts)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Posts: 1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Identity: Unknown / Masked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Pattern suggests coordinated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inauthentic behavior. Not a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genuine whistleblower.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[View Source] [Mark Status]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FCF1DF8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C. 可疑上传者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状态：未核实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来源：P06 — 信源追踪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账号：truthseeker_99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创建：2026-08-13（同一天）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粉丝：12（全部新账号）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帖子：1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身份：未知 / 隐藏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模式表明协同不真实行为。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不是真正的举报人。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[查看来源] [标记状态]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</w:tr>
    </w:tbl>
    <w:p w14:paraId="21452FBB">
      <w:pPr>
        <w:spacing w:after="40"/>
      </w:pPr>
    </w:p>
    <w:p w14:paraId="36BC1A4B">
      <w:r>
        <w:rPr>
          <w:rFonts w:ascii="Arial" w:hAnsi="Arial" w:eastAsia="微软雅黑" w:cs="Arial"/>
          <w:b w:val="0"/>
          <w:i w:val="0"/>
          <w:color w:val="202A35"/>
          <w:sz w:val="19"/>
        </w:rPr>
        <w:t>Card D — Repost Timeline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95E0D05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A96D5EC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77F5BCD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28049D3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188F295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D. REPOST TIMELINE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Status: VERIFIED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P06 — Source Trace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First seen: 2026-08-13 20:15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First repost: 2026-08-13 20:22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Cross-platform: 2026-08-13 23:00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False scarcity claim: 2026-08-14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Speed of spread: 2.8M views in 14h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The video was amplified faster than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it could be verified.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[View Source] [Mark Status]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FDBC26D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D. 转载时间线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状态：已核实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来源：P06 — 信源追踪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首次出现：2026-08-13 20:15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首次转载：2026-08-13 20:22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跨平台传播：2026-08-13 23:00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虚假稀缺声明：2026-08-14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传播速度：14 小时内 280 万次观看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该视频的传播速度超过了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它被核实的速度。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[查看来源] [标记状态]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</w:tr>
    </w:tbl>
    <w:p w14:paraId="7C8AD461">
      <w:pPr>
        <w:spacing w:after="40"/>
      </w:pPr>
    </w:p>
    <w:p w14:paraId="72CD54E0">
      <w:r>
        <w:rPr>
          <w:rFonts w:ascii="Arial" w:hAnsi="Arial" w:eastAsia="微软雅黑" w:cs="Arial"/>
          <w:b w:val="0"/>
          <w:i w:val="0"/>
          <w:color w:val="202A35"/>
          <w:sz w:val="19"/>
        </w:rPr>
        <w:t>Card E — Creator Denial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AE3AB0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728BD9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4452B7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DC207A7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8EF9FE1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E. CREATOR DENIAL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Status: VERIFIED (SOURCE)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P02 — Aria Chen Mail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Maya Lin denies creating or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publishing the video.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She claims her face was taken from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a public livestream (Nov 2024)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and manipulated onto another body.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She filed a harassment report.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Important: A denial is a source,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not proof. Must be cross-checked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with technical evidence.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[View Source] [Mark Status]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902DCE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E. 创作者否认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状态：已核实（来源）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来源：P02 — Aria Chen 邮件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Maya Lin 否认制作或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发布该视频。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她声称她的脸部被从一场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公开直播（2024年11月）中截取，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并被篡改嫁接到了另一个身体上。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她已提交骚扰报告。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重要：否认是一种来源，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不是证据。必须与技术分析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交叉核对。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[查看来源] [标记状态]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</w:tr>
    </w:tbl>
    <w:p w14:paraId="009315F4">
      <w:pPr>
        <w:spacing w:after="40"/>
      </w:pPr>
    </w:p>
    <w:p w14:paraId="66DC8A7E">
      <w:r>
        <w:rPr>
          <w:rFonts w:ascii="Arial" w:hAnsi="Arial" w:eastAsia="微软雅黑" w:cs="Arial"/>
          <w:b w:val="0"/>
          <w:i w:val="0"/>
          <w:color w:val="202A35"/>
          <w:sz w:val="19"/>
        </w:rPr>
        <w:t>Card F — Frame / Audio Analysis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1B579DC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D909084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A5A706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D24478F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19502F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F. FRAME / AUDIO ANALYSIS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Status: ALTERED / INFERRED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Source: TRACE Internal Tool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Lighting mismatch: Face lighting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does not match background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environment.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Audio cut: Clear splice at 0:47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Facial boundary: Possible seam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detected at jawline (inferred)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WARNING: This is supporting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evidence only. It suggests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manipulation but does not alone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prove origin.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[View Source] [Mark Status]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D8B6A12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F. 画面 / 音频分析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状态：已修改 / 推断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来源：TRACE 内部工具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光线不匹配：脸部光线与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背景环境不匹配。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音频切断：0:47 处有明显拼接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面部边界：下颌线处可能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检测到接缝（推断）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警告：这仅是辅助证据。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它暗示了篡改，但无法单独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证明来源。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[查看来源] [标记状态]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└─────────────────────────────────────┘</w:t>
            </w:r>
          </w:p>
        </w:tc>
      </w:tr>
    </w:tbl>
    <w:p w14:paraId="5C23253E">
      <w:pPr>
        <w:spacing w:after="40"/>
      </w:pPr>
    </w:p>
    <w:p w14:paraId="2E2686CA">
      <w:pPr>
        <w:pStyle w:val="4"/>
      </w:pPr>
      <w:r>
        <w:t>07.3 右侧 Case Summary / Case Summary Panel</w:t>
      </w:r>
    </w:p>
    <w:p w14:paraId="5E1C051C">
      <w:r>
        <w:rPr>
          <w:rFonts w:ascii="Arial" w:hAnsi="Arial" w:eastAsia="微软雅黑" w:cs="Arial"/>
          <w:b w:val="0"/>
          <w:i w:val="0"/>
          <w:color w:val="202A35"/>
          <w:sz w:val="19"/>
        </w:rPr>
        <w:t>English (Initial State — 0-3 evidence):</w:t>
      </w:r>
    </w:p>
    <w:p w14:paraId="08625D69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CASE SUMMARY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Evidence collected: [0/6]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Status: INSUFFICIENT DATA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You need more sources before forming 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a conclusion.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Key missing: Original material, 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Upload chain, or Creator statement.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[Continue Investigation]</w:t>
      </w:r>
    </w:p>
    <w:p w14:paraId="62B6D655">
      <w:r>
        <w:rPr>
          <w:rFonts w:ascii="Arial" w:hAnsi="Arial" w:eastAsia="微软雅黑" w:cs="Arial"/>
          <w:b w:val="0"/>
          <w:i w:val="0"/>
          <w:color w:val="202A35"/>
          <w:sz w:val="19"/>
        </w:rPr>
        <w:t>中文 (初始状态 — 0-3 个证据):</w:t>
      </w:r>
    </w:p>
    <w:p w14:paraId="2D9F9DB0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案件摘要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已收集证据：[0/6]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状态：数据不足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在形成结论之前，你需要更多来源。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关键缺失：原始素材、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上传链条或创作者声明。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[继续调查]</w:t>
      </w:r>
    </w:p>
    <w:p w14:paraId="19C4D38C">
      <w:r>
        <w:rPr>
          <w:rFonts w:ascii="Arial" w:hAnsi="Arial" w:eastAsia="微软雅黑" w:cs="Arial"/>
          <w:b w:val="0"/>
          <w:i w:val="0"/>
          <w:color w:val="202A35"/>
          <w:sz w:val="19"/>
        </w:rPr>
        <w:t>English (Intermediate State — 4-5 evidence, missing B):</w:t>
      </w:r>
    </w:p>
    <w:p w14:paraId="4D48D94B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CASE SUMMARY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Evidence collected: [4/6]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Status: PARTIAL ANALYSIS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You have: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Viral post (unverified)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Suspicious uploader (unverified)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Repost timeline (verified)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Creator denial (source)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MISSING: Original Livestream Clip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Without the original source material,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you cannot prove where the face came from.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The video could still be real or fake.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Hint: Search for Maya Lin's public appearances.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University archives may hold the key.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[Continue Investigation]</w:t>
      </w:r>
    </w:p>
    <w:p w14:paraId="2B1E3990">
      <w:r>
        <w:rPr>
          <w:rFonts w:ascii="Arial" w:hAnsi="Arial" w:eastAsia="微软雅黑" w:cs="Arial"/>
          <w:b w:val="0"/>
          <w:i w:val="0"/>
          <w:color w:val="202A35"/>
          <w:sz w:val="19"/>
        </w:rPr>
        <w:t>中文 (中间状态 — 4-5 个证据，缺少 B):</w:t>
      </w:r>
    </w:p>
    <w:p w14:paraId="76BE643B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案件摘要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已收集证据：[4/6]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状态：部分分析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你拥有：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疯传帖子（未核实）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可疑上传者（未核实）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转载时间线（已核实）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创作者否认（来源）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缺失：原始直播片段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没有原始来源素材，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你无法证明这张脸来自哪里。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该视频仍可能是真的或假的。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提示：搜索 Maya Lin 的公开露面。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大学档案可能掌握关键线索。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[继续调查]</w:t>
      </w:r>
    </w:p>
    <w:p w14:paraId="74A79B66">
      <w:r>
        <w:rPr>
          <w:rFonts w:ascii="Arial" w:hAnsi="Arial" w:eastAsia="微软雅黑" w:cs="Arial"/>
          <w:b w:val="0"/>
          <w:i w:val="0"/>
          <w:color w:val="202A35"/>
          <w:sz w:val="19"/>
        </w:rPr>
        <w:t>English (Ready State — 4+ evidence including B):</w:t>
      </w:r>
    </w:p>
    <w:p w14:paraId="629177AE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CASE SUMMARY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Evidence collected: [5/6] or [6/6]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Status: ANALYSIS COMPLETE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Connections established: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1. The face in the viral video MATCHES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the Northbridge University livestream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(Evidence B + F).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2. The uploader account was created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specifically for this post (Evidence C).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3. The video spread faster than it could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be verified, with false scarcity claims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boosting shares (Evidence D).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4. The creator denies authorship and has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reported harassment (Evidence E).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CONCLUSION: The video is MANIPULATED /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MISATTRIBUTED. The face was taken from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a public livestream and placed in a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fabricated context.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However: This does not prove WHO created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it or WHY. Only that the public claim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("Maya Lin did this") is false.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[Proceed to Decision]</w:t>
      </w:r>
    </w:p>
    <w:p w14:paraId="292ACF1E">
      <w:r>
        <w:rPr>
          <w:rFonts w:ascii="Arial" w:hAnsi="Arial" w:eastAsia="微软雅黑" w:cs="Arial"/>
          <w:b w:val="0"/>
          <w:i w:val="0"/>
          <w:color w:val="202A35"/>
          <w:sz w:val="19"/>
        </w:rPr>
        <w:t>中文 (就绪状态 — 4+ 个证据且包含 B):</w:t>
      </w:r>
    </w:p>
    <w:p w14:paraId="56ABE5A4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案件摘要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已收集证据：[5/6] 或 [6/6]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状态：分析完成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已建立连接：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1. 疯传视频中的脸部与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Northbridge 大学直播匹配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（证据 B + F）。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2. 上传者账号专门为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这条帖子创建（证据 C）。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3. 该视频传播速度超过核实速度，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虚假稀缺声明助推了分享（证据 D）。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4. 创作者否认创作并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 xml:space="preserve">   已报告骚扰（证据 E）。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结论：该视频为篡改 /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错误归属。脸部被从一场公开直播中截取，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并被放置在一个虚构的语境中。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然而：这无法证明是谁制作了它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或为什么。只能证明公开声明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（"Maya Lin 做了这件事"）是假的。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[前往决策]</w:t>
      </w:r>
    </w:p>
    <w:p w14:paraId="7D072953">
      <w:pPr>
        <w:pStyle w:val="4"/>
      </w:pPr>
      <w:r>
        <w:t>07.4 不足提示 / Insufficient Evidence Warning</w:t>
      </w:r>
    </w:p>
    <w:p w14:paraId="7016E643">
      <w:r>
        <w:rPr>
          <w:rFonts w:ascii="Arial" w:hAnsi="Arial" w:eastAsia="微软雅黑" w:cs="Arial"/>
          <w:b w:val="0"/>
          <w:i w:val="0"/>
          <w:color w:val="202A35"/>
          <w:sz w:val="19"/>
        </w:rPr>
        <w:t>English (if player tries to proceed without B):</w:t>
      </w:r>
    </w:p>
    <w:p w14:paraId="27FF7A7B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INSUFFICIENT PROVENANCE EVIDENCE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You have: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Creator denial (source statement)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Frame analysis (suggestive but not conclusive)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You are missing: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Original source material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A denial + AI detection hint does not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prove origin. You need the original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livestream to establish provenance.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[Return to Search]</w:t>
      </w:r>
    </w:p>
    <w:p w14:paraId="348FCC4D">
      <w:r>
        <w:rPr>
          <w:rFonts w:ascii="Arial" w:hAnsi="Arial" w:eastAsia="微软雅黑" w:cs="Arial"/>
          <w:b w:val="0"/>
          <w:i w:val="0"/>
          <w:color w:val="202A35"/>
          <w:sz w:val="19"/>
        </w:rPr>
        <w:t>中文 (如果玩家尝试在没有 B 的情况下继续):</w:t>
      </w:r>
    </w:p>
    <w:p w14:paraId="55ADD7F4">
      <w:pPr>
        <w:pStyle w:val="165"/>
        <w:shd w:val="clear" w:fill="F3F6F9"/>
        <w:ind w:left="216" w:right="216"/>
      </w:pPr>
      <w:r>
        <w:rPr>
          <w:rFonts w:ascii="Consolas" w:hAnsi="Consolas" w:eastAsia="微软雅黑" w:cs="Consolas"/>
          <w:color w:val="202A35"/>
          <w:sz w:val="17"/>
        </w:rPr>
        <w:t>出处证据不足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你拥有：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创作者否认（来源声明）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画面分析（暗示性但非结论性）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你缺失：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- 原始来源素材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否认 + AI 检测提示无法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证明来源。你需要原始直播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来建立出处。</w:t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br w:type="textWrapping"/>
      </w:r>
      <w:r>
        <w:rPr>
          <w:rFonts w:ascii="Consolas" w:hAnsi="Consolas" w:eastAsia="微软雅黑" w:cs="Consolas"/>
          <w:color w:val="202A35"/>
          <w:sz w:val="17"/>
        </w:rPr>
        <w:t>[返回搜索]</w:t>
      </w:r>
    </w:p>
    <w:p w14:paraId="49A987B1">
      <w:r>
        <w:br w:type="page"/>
      </w:r>
    </w:p>
    <w:p w14:paraId="3AF55564">
      <w:pPr>
        <w:pStyle w:val="3"/>
        <w:pBdr>
          <w:bottom w:val="single" w:color="2E75B6" w:sz="10" w:space="4"/>
        </w:pBdr>
      </w:pPr>
      <w:r>
        <w:t>08. P08 — 最终判断 / Decision &amp; Ending</w:t>
      </w:r>
    </w:p>
    <w:p w14:paraId="6E18E894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76D10A62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视觉风格：TRACE 内部系统。黑底灰字；打字机效果；最终文案逐段出现；无游戏化奖励；无技能卡。 布局：顶部标题 + 决策区 + 三个按钮 + 反馈区 + 最终文案 + 结尾提示。 关键设计： - 3 个选择：PUBLISH / VERIFY FURTHER / FLAG AS MANIPULATED - 每个选择都有立即反馈，展示传播影响 - 最终文案统一：Every click can amplify harm. Every verification can interrupt it. / 每一次点击都可能放大伤害。每一次核实都可能中断伤害。 - 结尾：PLAY YOUR PART + 返回 TRACE 首页或关闭页面</w:t>
      </w:r>
    </w:p>
    <w:p w14:paraId="51B5EC4F">
      <w:pPr>
        <w:pStyle w:val="4"/>
      </w:pPr>
      <w:r>
        <w:t>08.1 决策页面标题 / Decision Page Title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3889089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D768A28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B261162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02FCA035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7EDEE17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TRACE DECISION NODE — Case 001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You have investigated. You have connected evidence.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Now you must decide what TRACE will publish.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Remember: You are not just choosing a button.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You are choosing what information enters the world.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6196CD6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TRACE 决策节点 — 案件 001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你已经调查。你已经连接证据。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现在你必须决定 TRACE 将发布什么。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记住：你不只是在选择一个按钮。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你是在选择什么信息将进入世界。</w:t>
            </w:r>
          </w:p>
        </w:tc>
      </w:tr>
    </w:tbl>
    <w:p w14:paraId="6B1D3E55">
      <w:pPr>
        <w:spacing w:after="40"/>
      </w:pPr>
    </w:p>
    <w:p w14:paraId="14A38244">
      <w:pPr>
        <w:pStyle w:val="4"/>
      </w:pPr>
      <w:r>
        <w:t>08.2 三个选择按钮 / Three Choice Buttons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2883DAE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E673EA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E375B02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17BDFE2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2402735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SELECT YOUR RECOMMENDATION: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[1. PUBLISH]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"The video appears authentic.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Maya Lin's denial is unverified."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⚠️ WARNING: You have not traced the original source.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Publishing now would amplify an unverified claim.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[2. VERIFY FURTHER]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"We need more time to trace the original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livestream and confirm the upload chain."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This acknowledges uncertainty. It does not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spread unverified information. But it also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does not counter the false narrative.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[3. FLAG AS MANIPULATED]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"The video uses Maya Lin's face from a public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Northbridge livestream (Nov 2024). The uploader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account is inauthentic. The claim is false."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This requires Evidence B (Original Livestream)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to be unlocked. If missing, this option is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  greyed out or shows a warning.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8366A6E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选择你的建议：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[1. 发布]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"视频看起来是真实的。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Maya Lin 的否认尚未核实。"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⚠️ 警告：你尚未追溯原始来源。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现在发布将放大一个未经核实的声明。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[2. 进一步核实]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"我们需要更多时间来追溯原始直播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并确认上传链条。"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这承认了不确定性。它不会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传播未经核实的信息。但它也不会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反驳虚假叙事。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[3. 标记为篡改]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"该视频使用了 Maya Lin 在 Northbridge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公开直播（2024年11月）中的脸部画面。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上传者账号不真实。该声明是假的。"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这需要证据 B（原始直播片段）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已解锁。如果缺失，此选项将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  显示为灰色或显示警告。</w:t>
            </w:r>
          </w:p>
        </w:tc>
      </w:tr>
    </w:tbl>
    <w:p w14:paraId="78200C83">
      <w:pPr>
        <w:spacing w:after="40"/>
      </w:pPr>
    </w:p>
    <w:p w14:paraId="6EF66074">
      <w:pPr>
        <w:pStyle w:val="4"/>
      </w:pPr>
      <w:r>
        <w:t>08.3 选择 1 反馈：PUBLISH / 发布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3711B5E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BF0B1D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84C04E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CA3D545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CC0D7F4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DECISION RECORDED: PUBLISH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TRACE published a statement: "Video appears authentic."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IMMEDIATE IMPACT: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- 47 news outlets reposted within 2 hours.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Lin's name trended globally for 8 hours.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She received 12,000 harassment messages in 24 hours.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Northbridge University issued a generic "we are aware" statement.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- The original uploader (truthseeker_99) deleted their account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and created a new one with the same video.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48 HOURS LATER: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A independent forensic analyst traced the original livestream.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- TRACE's early publication was cited as "evidence" by outlets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that never checked the source.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 has not posted online since.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RESULT: You amplified harm before verifying origin.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Speed is not a substitute for provenance.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click can amplify harm.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verification can interrupt it.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[Return to TRACE Home] [Close Case]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5DF8045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决策已记录：发布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TRACE 发布了一份声明："视频看起来是真实的。"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即时影响：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- 47 家新闻机构在 2 小时内转载。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 的名字在全球趋势榜上停留 8 小时。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她在 24 小时内收到 12,000 条骚扰信息。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Northbridge 大学发布了一份泛泛的"我们已知晓"声明。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原始上传者（truthseeker_99）删除了账号，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并用同一个视频创建了新账号。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48 小时后：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一位独立取证分析师追溯到了原始直播。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TRACE 的早期发布被从未核实来源的机构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引用为"证据"。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 此后再未在网上发布内容。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结果：你在核实来源之前放大了伤害。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速度不能替代出处。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每一次点击都可能放大伤害。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每一次核实都可能中断伤害。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[返回 TRACE 首页] [关闭案件]</w:t>
            </w:r>
          </w:p>
        </w:tc>
      </w:tr>
    </w:tbl>
    <w:p w14:paraId="1E7ADBE6">
      <w:pPr>
        <w:spacing w:after="40"/>
      </w:pPr>
    </w:p>
    <w:p w14:paraId="6A9F511A">
      <w:pPr>
        <w:pStyle w:val="4"/>
      </w:pPr>
      <w:r>
        <w:t>08.4 选择 2 反馈：VERIFY FURTHER / 进一步核实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D34B136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B18C54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9523DF2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4F2B60DA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E4F9AA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DECISION RECORDED: VERIFY FURTHER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TRACE issued a holding statement: "Investigation ongoing."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IMMEDIATE IMPACT: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The video continued to spread. TRACE did not stop it.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 received 3,400 messages asking "Is it true?"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Some users interpreted silence as confirmation.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The false narrative gained credibility through repetition.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72 HOURS LATER: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- TRACE completed the full analysis and published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the correct conclusion: Manipulated / Misattributed.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By then, 8.2 million people had seen the original claim.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Only 890,000 saw the correction.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The correction was buried by platform algorithms.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RESULT: You chose caution. But caution without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speed allowed the false claim to solidify.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Uncertainty is a responsible stance.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But in a networked world, silence is also a signal.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click can amplify harm.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verification can interrupt it.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[Return to TRACE Home] [Close Case]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0FED6DE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决策已记录：进一步核实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TRACE 发布了一份暂缓声明："调查进行中。"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即时影响：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视频继续传播。TRACE 未能阻止它。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 收到 3,400 条询问"这是真的吗？"的信息。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一些用户将沉默解读为确认。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虚假叙事通过重复获得了可信度。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72 小时后：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TRACE 完成了完整分析并发布了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正确结论：篡改 / 错误归属。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到那时，820 万人已经看到了原始声明。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只有 89 万人看到了更正。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更正被平台算法 bury 了。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结果：你选择了谨慎。但没有速度的谨慎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让虚假声明得以固化。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不确定性是一种负责任的立场。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但在网络世界中，沉默也是一种信号。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每一次点击都可能放大伤害。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每一次核实都可能中断伤害。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[返回 TRACE 首页] [关闭案件]</w:t>
            </w:r>
          </w:p>
        </w:tc>
      </w:tr>
    </w:tbl>
    <w:p w14:paraId="7A697518">
      <w:pPr>
        <w:spacing w:after="40"/>
      </w:pPr>
    </w:p>
    <w:p w14:paraId="4AB9211E">
      <w:pPr>
        <w:pStyle w:val="4"/>
      </w:pPr>
      <w:r>
        <w:t>08.5 选择 3 反馈：FLAG AS MANIPULATED / 标记为篡改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194334E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BD3F378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976A34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E411592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82DE8D4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DECISION RECORDED: FLAG AS MANIPULATED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TRACE published a verified statement: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"The video attributed to Maya Lin uses facial footage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from a public Northbridge University livestream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(November 11, 2024). The uploader account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(truthseeker_99) exhibits coordinated inauthentic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behavior. The claim is false."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IMMEDIATE IMPACT: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- 12 news outlets picked up the TRACE analysis.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- 3 platforms added a "Manipulated Media" label.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Lin's harassment messages dropped by 60%.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truthseeker_99's new account was suspended.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72 HOURS LATER: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Northbridge University confirmed the livestream archive.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Aria Chen shared the TRACE report in student networks.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- The false video still circulates in private groups,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but the public narrative has shifted.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- Maya Lin posted: "Thank you to everyone who checked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  before sharing."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RESULT: You interrupted the amplification chain.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Verification reduced harm. It did not eliminate it —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nothing eliminates a viral claim entirely — but it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changed the direction.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This is what Media and Information Literacy looks like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in practice. Not a quiz. A choice. A consequence.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click can amplify harm.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verification can interrupt it.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[Return to TRACE Home] [Close Case]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02180A8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决策已记录：标记为篡改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TRACE 发布了一份经核实的声明：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"归因于 Maya Lin 的视频使用了她在 Northbridge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大学公开直播（2024年11月11日）中的脸部画面。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上传者账号（truthseeker_99）表现出协同不真实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行为。该声明是假的。"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即时影响：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- 12 家新闻机构采纳了 TRACE 的分析。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- 3 个平台添加了"篡改媒体"标签。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 收到的骚扰信息减少了 60%。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truthseeker_99 的新账号被暂停。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72 小时后：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Northbridge 大学确认了直播存档。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Aria Chen 在学生网络中分享了 TRACE 报告。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虚假视频仍在私人群组中流传，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 xml:space="preserve">  但公开叙事已经转变。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 发帖："感谢每一位在分享前核实的人。"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结果：你中断了放大链条。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核实减少了伤害。它没有消除伤害——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没有什么能完全消除一个病毒式声明——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但它改变了方向。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这就是媒介与信息素养在实践中的样子。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不是测验。一个选择。一个后果。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每一次点击都可能放大伤害。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每一次核实都可能中断伤害。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[返回 TRACE 首页] [关闭案件]</w:t>
            </w:r>
          </w:p>
        </w:tc>
      </w:tr>
    </w:tbl>
    <w:p w14:paraId="60DBDC2A">
      <w:pPr>
        <w:spacing w:after="40"/>
      </w:pPr>
    </w:p>
    <w:p w14:paraId="1BD347A9">
      <w:r>
        <w:br w:type="page"/>
      </w:r>
    </w:p>
    <w:p w14:paraId="385D8502">
      <w:pPr>
        <w:pStyle w:val="3"/>
        <w:pBdr>
          <w:bottom w:val="single" w:color="2E75B6" w:sz="10" w:space="4"/>
        </w:pBdr>
      </w:pPr>
      <w:r>
        <w:t>09. 结尾黑屏 / Ending Sequence</w:t>
      </w:r>
    </w:p>
    <w:p w14:paraId="081E8D5C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CORE EXPERIENCE / 核心体验</w:t>
      </w:r>
    </w:p>
    <w:p w14:paraId="6F8D0DDD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视觉：全屏黑底，绿色扫描线，中央白色文字，打字机逐字出现。最后显示 [PLAY YOUR PART] 和 [RETURN TO TRACE] 按钮。 音效：所有音效渐弱，只剩打字机声；最后完全静默 3 秒。 交互：点击 [PLAY YOUR PART] → 显示最终标语；点击 [RETURN TO TRACE] → 回到 P01 首页。</w:t>
      </w:r>
    </w:p>
    <w:p w14:paraId="3B586F07">
      <w:pPr>
        <w:pStyle w:val="4"/>
      </w:pPr>
      <w:r>
        <w:t>09.1 结尾文案 / Ending Text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056CBB7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2CD28D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CDBF98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98ACADE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20BA055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CASE 001 — CLOSED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Maya Lin's face was real.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The context was not.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2,803,119 people saw a video.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How many checked where it came from?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This was a fictional case.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The patterns are not.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AI manipulation. Coordinated amplification.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False scarcity. Citation loops.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These happen every day.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You are not just a viewer.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You are a node in the network.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click can amplify harm.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 verification can interrupt it.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VERIFY BEFORE YOU AMPLIFY.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[PLAY YOUR PART]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42DC43F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案件 001 — 已结案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Maya Lin 的脸是真实的。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语境不是。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2,803,119 人看到了一段视频。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有多少人核实了它来自哪里？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这是一个虚构的案件。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这些模式不是。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AI 篡改。协同放大。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虚假稀缺。引用循环。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这些每天都在发生。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你不只是一个观众。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你是网络中的一个节点。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每一次点击都可能放大伤害。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每一次核实都可能中断伤害。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转发前核实。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[尽你的一份力]</w:t>
            </w:r>
          </w:p>
        </w:tc>
      </w:tr>
    </w:tbl>
    <w:p w14:paraId="7DB7A1DF">
      <w:pPr>
        <w:spacing w:after="40"/>
      </w:pPr>
    </w:p>
    <w:p w14:paraId="2616A076">
      <w:pPr>
        <w:pStyle w:val="4"/>
      </w:pPr>
      <w:r>
        <w:t>09.2 最终标语 / Final Slogan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59B38E0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26C4547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1DF6F8C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48C6FD89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E542646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PLAY YOUR PART.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Media and Information Literacy is not about knowing.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It is about choosing.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Behind the Filter — Case 001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 fictional narrative for MIL learning.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[RETURN TO TRACE]  [SHARE CASE REPORT]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03DAF38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尽你的一份力。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媒介与信息素养不是关于知道。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它是关于选择。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滤镜之后 — 案件 001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虚构叙事，用于媒介与信息素养教育。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[返回 TRACE]  [分享案件报告]</w:t>
            </w:r>
          </w:p>
        </w:tc>
      </w:tr>
    </w:tbl>
    <w:p w14:paraId="6B520DBE">
      <w:pPr>
        <w:spacing w:after="40"/>
      </w:pPr>
    </w:p>
    <w:p w14:paraId="247E55BD">
      <w:r>
        <w:br w:type="page"/>
      </w:r>
    </w:p>
    <w:p w14:paraId="1B571E04">
      <w:pPr>
        <w:pStyle w:val="3"/>
        <w:pBdr>
          <w:bottom w:val="single" w:color="2E75B6" w:sz="10" w:space="4"/>
        </w:pBdr>
      </w:pPr>
      <w:r>
        <w:t>10. 系统提示与弹窗文案 / System Prompts &amp; Popups</w:t>
      </w:r>
    </w:p>
    <w:p w14:paraId="1BAE3B48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SYSTEM COPY / 系统文案</w:t>
      </w:r>
    </w:p>
    <w:p w14:paraId="03845A48">
      <w:pPr>
        <w:pStyle w:val="4"/>
      </w:pPr>
      <w:r>
        <w:t>10.1 视频缩略图点击提示 / Video Thumbnail Click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D6C6FE0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EF7F064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BD42DB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645E6E76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36B152AB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CONTENT NOTICE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This video has been flagged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for potential manipulation.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TRACE does not display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unverified intimate content.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The thumbnail shows a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side-profile only. Facial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features match public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livestream footage.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[Close]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ED79FA0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内容提示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该视频已被标记为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潜在篡改内容。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TRACE 不展示未经核实的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私密内容。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缩略图仅显示侧脸。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面部特征与公开直播画面匹配。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[关闭]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└──────────────────────────────┘</w:t>
            </w:r>
          </w:p>
        </w:tc>
      </w:tr>
    </w:tbl>
    <w:p w14:paraId="196BB225">
      <w:pPr>
        <w:spacing w:after="40"/>
      </w:pPr>
    </w:p>
    <w:p w14:paraId="52A1F0E7">
      <w:pPr>
        <w:pStyle w:val="4"/>
      </w:pPr>
      <w:r>
        <w:t>10.2 证据保存提示 / Evidence Saved Notification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45CABB3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2E6451D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4D2D0F4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480AA70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2482FD34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┌──────────────────────────────┐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TRACE NOTES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Evidence saved automatically.│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[A] Viral Repost — UNVERIFIED│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View all evidence in the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Evidence Board (P07).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│ [OK]                         │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└──────────────────────────────┘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87E6400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┌──────────────────────────────┐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TRACE 笔记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证据已自动保存。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[A] 疯传转载 — 未核实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在证据板（P07）中查看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所有证据。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      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│ [确定]                       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└──────────────────────────────┘</w:t>
            </w:r>
          </w:p>
        </w:tc>
      </w:tr>
    </w:tbl>
    <w:p w14:paraId="3C56DED9">
      <w:pPr>
        <w:spacing w:after="40"/>
      </w:pPr>
    </w:p>
    <w:p w14:paraId="7DA21DEE">
      <w:pPr>
        <w:pStyle w:val="4"/>
      </w:pPr>
      <w:r>
        <w:t>10.3 搜索无结果提示 / Search No Results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486B72D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052D6D19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609CD6E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3B676BD7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5E593D7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No results found for "[query]".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Try: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Maya Lin Media Festival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truthseeker_99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- Northbridge University archive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Tip: Specific dates and locations help narrow results.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1EDDE7E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未找到 "[查询词]" 的结果。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尝试：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Maya Lin Media Festival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truthseeker_99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- Northbridge University archive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提示：具体的日期和地点有助于缩小结果范围。</w:t>
            </w:r>
          </w:p>
        </w:tc>
      </w:tr>
    </w:tbl>
    <w:p w14:paraId="2A336D12">
      <w:pPr>
        <w:spacing w:after="40"/>
      </w:pPr>
    </w:p>
    <w:p w14:paraId="253F73B5">
      <w:pPr>
        <w:pStyle w:val="4"/>
      </w:pPr>
      <w:r>
        <w:t>10.4 语言切换提示 / Language Switch Notice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653D636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10E675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78B6D58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2374E771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C1E464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Language switched to English.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All case evidence and narrative will display in English.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27DDBD0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语言已切换至中文。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所有案件证据与叙事将以中文显示。</w:t>
            </w:r>
          </w:p>
        </w:tc>
      </w:tr>
    </w:tbl>
    <w:p w14:paraId="2D6BFB17">
      <w:pPr>
        <w:spacing w:after="40"/>
      </w:pPr>
    </w:p>
    <w:p w14:paraId="7678A975">
      <w:r>
        <w:br w:type="page"/>
      </w:r>
    </w:p>
    <w:p w14:paraId="4A4DF162">
      <w:pPr>
        <w:pStyle w:val="3"/>
        <w:pBdr>
          <w:bottom w:val="single" w:color="2E75B6" w:sz="10" w:space="4"/>
        </w:pBdr>
      </w:pPr>
      <w:r>
        <w:t>11. 提案文件用文案 / Proposal Document Copy</w:t>
      </w:r>
    </w:p>
    <w:p w14:paraId="474A1471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SUBMISSION MATERIAL / 参赛材料</w:t>
      </w:r>
    </w:p>
    <w:p w14:paraId="649D692C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以下文案可直接用于 UNESCO Youth Hackathon 2026 提案文件的 8 个模块。</w:t>
      </w:r>
    </w:p>
    <w:p w14:paraId="71F63FDC">
      <w:pPr>
        <w:pStyle w:val="4"/>
      </w:pPr>
      <w:r>
        <w:t>11.1 Problem Statement / 问题陈述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E298A94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6F4A1B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2CCA62F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5719C5C4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772DDD4D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Young people increasingly rely on social media, search engines,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and generative AI to determine what is true. When a video, image,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or headline appears, the speed of sharing often outpaces the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speed of verification.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AI-generated manipulation has made it easier to fabricate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convincing content. But the deeper problem is not the fake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itself — it is the amplification chain that makes it powerful: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reposts, misleading headlines, platform algorithms, and the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assumption that "many people are saying it" equals truth.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Gender-based information harm is a critical entry point.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Non-consensual manipulated imagery targeting women is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proliferating globally. Victims face not only digital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harassment but real-world consequences: social isolation,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mental health crises, and reputational destruction.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Traditional Media and Information Literacy (MIL) education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often remains passive — telling young people "don't believe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everything" without letting them practice the act of verification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itself. We need an approach where learners experience the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pressure, ambiguity, and responsibility of deciding what to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share before they face it in real life.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106AE673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年轻人越来越依赖社交媒体、搜索引擎和生成式 AI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来判断什么是真实的。当一段视频、一张图片或一个标题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出现时，分享的速度往往超过了核实的速度。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AI 生成的篡改让制造令人信服的内容变得更容易。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但更深层次的问题不是伪造内容本身——而是让它变得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强大的放大链条：转载、误导性标题、平台算法，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以及"很多人都在说"等于真相的假设。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基于性别的信息伤害是一个关键的切入点。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针对女性的非自愿篡改影像正在全球范围内泛滥。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受害者不仅面临数字骚扰，还面临现实世界的后果：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社交孤立、心理健康危机和名誉毁灭。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传统的媒介与信息素养（MIL）教育往往保持被动——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告诉年轻人"不要相信一切"，却没有让他们练习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核实本身的行为。我们需要一种让学习者在面对现实之前，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就体验到决定分享什么时的压力、模糊性和责任的方法。</w:t>
            </w:r>
          </w:p>
        </w:tc>
      </w:tr>
    </w:tbl>
    <w:p w14:paraId="754CBF29">
      <w:pPr>
        <w:spacing w:after="40"/>
      </w:pPr>
    </w:p>
    <w:p w14:paraId="21834085">
      <w:pPr>
        <w:pStyle w:val="4"/>
      </w:pPr>
      <w:r>
        <w:t>11.2 Objectives / 项目目标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62F9C2C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8FC1933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1F26695A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D52B88D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FA2B47A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Short-term: Create a browser-based bilingual ARG that places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players inside a realistic investigation of an AI-manipulated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video. Players practice source tracing, archive verification,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uploader analysis, and evidence-based decision-making.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Medium-term: Become an immersive teaching tool for secondary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and university MIL curricula, with accompanying teacher guides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and discussion frameworks.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Long-term: Establish an open-source CASE series framework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(001-005+) enabling global youth organizations to localize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adaptations and integrate into UNESCO MIL program resources.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312BE10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短期：创建一个基于浏览器的双语 ARG，让玩家置身于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对一段 AI 篡改视频的现实调查中。玩家练习来源追溯、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档案核实、上传者分析和基于证据的决策。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中期：成为中学及大学 MIL 课程的沉浸式教学工具，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配套教师指南和讨论框架。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长期：建立一个开源的 CASE 系列框架（001-005+），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使全球青年组织能够进行本地化改编，并整合进 UNESCO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MIL 计划资源。</w:t>
            </w:r>
          </w:p>
        </w:tc>
      </w:tr>
    </w:tbl>
    <w:p w14:paraId="662CBA58">
      <w:pPr>
        <w:spacing w:after="40"/>
      </w:pPr>
    </w:p>
    <w:p w14:paraId="0625DEC5">
      <w:pPr>
        <w:pStyle w:val="4"/>
      </w:pPr>
      <w:r>
        <w:t>11.3 30-Second Pitch / 30秒项目介绍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C048A98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35CD20B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5C13E1C5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017C10DF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1379A09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Behind the Filter is a bilingual browser-based ARG where young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players investigate a viral AI-manipulated video targeting a young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woman. Players do not answer a media-literacy quiz. They search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the web, trace the original source, compare archived footage,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connect evidence, and decide what is responsible to publish. 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The project turns Media and Information Literacy from something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young people learn about into something they actively practise.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Case 001 — She Never Posted It.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Verify before you amplify. Play your part.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6883A66C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《滤镜之后》是一款基于浏览器的双语 ARG，让年轻玩家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调查一段针对年轻女性的疯传 AI 篡改视频。玩家不是回答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媒介素养测验。他们搜索网页、追溯原始来源、对比档案画面、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连接证据，并决定发布什么是负责任的。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该项目将媒介与信息素养从年轻人"学习了解"的东西，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变成他们" actively 实践"的东西。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案件 001 — 她从未发布过。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转发前核实。尽你的一份力。</w:t>
            </w:r>
          </w:p>
        </w:tc>
      </w:tr>
    </w:tbl>
    <w:p w14:paraId="3CC888AC">
      <w:pPr>
        <w:spacing w:after="40"/>
      </w:pPr>
    </w:p>
    <w:p w14:paraId="39FEB9AC">
      <w:pPr>
        <w:pStyle w:val="4"/>
      </w:pPr>
      <w:r>
        <w:t>11.4 Evaluation Criteria Responses / 评审维度回答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FC32AEB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7EADAC92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254710D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7BB1A621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165D6A2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Consistency with the Theme: MIL is not an ending text card.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It is the operational logic of every step: search, trace,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verify, connect, decide.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Clarity of Presentation: Single case, 8-12 minutes, one clear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question: Can we trust and share this?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Innovation &amp; Creativity: Web ARG + pseudo-internet + old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archives + evidence board turns fact-checking into gameplay.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Feasibility &amp; Sustainability: Pure frontend, single case MVP,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expandable CASE series without framework rebuild.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Impact &amp; Inclusion: Gender-based AI information harm as a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concrete entry point to discuss digital responsibility for all.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3A8FEEF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主题契合度：MIL 不是结尾的文字卡片。它是每一步的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操作逻辑：搜索、追溯、核实、连接、决定。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展示清晰度：单案件，8-12 分钟，一个明确的问题：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我们能信任并分享这个吗？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创新与创意：网页 ARG + 伪互联网 + 旧档案 + 证据板，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将事实核查变成游戏玩法。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可行性与可持续性：纯前端，单案件 MVP，可扩展的 CASE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系列，无需重构框架。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影响力与包容性：基于性别的 AI 信息伤害作为讨论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所有人数字责任的具体切入点。</w:t>
            </w:r>
          </w:p>
        </w:tc>
      </w:tr>
    </w:tbl>
    <w:p w14:paraId="785C220E">
      <w:pPr>
        <w:spacing w:after="40"/>
      </w:pPr>
    </w:p>
    <w:p w14:paraId="69217D9A">
      <w:r>
        <w:br w:type="page"/>
      </w:r>
    </w:p>
    <w:p w14:paraId="48E342FB">
      <w:pPr>
        <w:pStyle w:val="3"/>
        <w:pBdr>
          <w:bottom w:val="single" w:color="2E75B6" w:sz="10" w:space="4"/>
        </w:pBdr>
      </w:pPr>
      <w:r>
        <w:t>12. 路演视频分镜文案 / Pitch Video Script Copy</w:t>
      </w:r>
    </w:p>
    <w:p w14:paraId="3840F529">
      <w:pPr>
        <w:pStyle w:val="166"/>
        <w:spacing w:after="100"/>
      </w:pPr>
      <w:r>
        <w:rPr>
          <w:rFonts w:ascii="Arial" w:hAnsi="Arial" w:eastAsia="微软雅黑" w:cs="Arial"/>
          <w:b w:val="0"/>
          <w:i w:val="0"/>
          <w:color w:val="2E75B6"/>
        </w:rPr>
        <w:t>SUBMISSION MATERIAL / 参赛材料</w:t>
      </w:r>
    </w:p>
    <w:p w14:paraId="24FA2BEE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以下文案可用于 3 分钟路演视频的分镜与旁白。</w:t>
      </w:r>
    </w:p>
    <w:p w14:paraId="2ED88E95">
      <w:pPr>
        <w:pStyle w:val="4"/>
      </w:pPr>
      <w:r>
        <w:t>12.1 视频旁白 / Video Narration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1E90FCF">
        <w:trPr>
          <w:jc w:val="center"/>
        </w:trPr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685AAC27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ENGLISH</w:t>
            </w:r>
          </w:p>
        </w:tc>
        <w:tc>
          <w:tcPr>
            <w:tcW w:w="4968" w:type="dxa"/>
            <w:shd w:val="clear" w:color="auto" w:fill="DDEBF7"/>
            <w:tcMar>
              <w:top w:w="70" w:type="dxa"/>
              <w:left w:w="120" w:type="dxa"/>
              <w:bottom w:w="60" w:type="dxa"/>
              <w:right w:w="120" w:type="dxa"/>
            </w:tcMar>
            <w:vAlign w:val="center"/>
          </w:tcPr>
          <w:p w14:paraId="3EDAA00C">
            <w:r>
              <w:rPr>
                <w:rFonts w:ascii="Arial" w:hAnsi="Arial" w:eastAsia="微软雅黑" w:cs="Arial"/>
                <w:b/>
                <w:color w:val="17365D"/>
                <w:sz w:val="17"/>
              </w:rPr>
              <w:t>中文</w:t>
            </w:r>
          </w:p>
        </w:tc>
      </w:tr>
      <w:tr w14:paraId="08473ABD">
        <w:trPr>
          <w:jc w:val="center"/>
        </w:trPr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58B0839F">
            <w:pPr>
              <w:pStyle w:val="165"/>
            </w:pPr>
            <w:r>
              <w:rPr>
                <w:rFonts w:ascii="Consolas" w:hAnsi="Consolas" w:eastAsia="微软雅黑" w:cs="Consolas"/>
                <w:color w:val="202A35"/>
                <w:sz w:val="17"/>
              </w:rPr>
              <w:t>[0:00-0:20] HOOK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"A video has 2.8 million views. A young woman says it's fake.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Everyone else says 'looks real to me.' What do you do?"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[0:20-1:20] GAMEPLAY DEMO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"In Behind the Filter, you don't watch a lesson. You become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 youth fact-checker. You receive an urgent mail. You click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into a viral post. You search the web — but not all results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are equal. You find an old university archive. You match a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livestream frame to the viral video. You trace who uploaded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it, when, and how it spread. You connect evidence on a board.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And then you decide: publish, verify further, or flag as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manipulated."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[1:20-2:10] MIL EXPLANATION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"This is not a quiz about deepfakes. This is practising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Media and Information Literacy: tracing provenance, cross-checking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archives, analyzing uploaders, and understanding that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amplification — not just creation — causes harm. Every click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can amplify harm. Every verification can interrupt it."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[2:10-2:40] WHY THIS CASE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"We chose gender-based AI information harm as Case 001 because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it makes abstract MIL concepts concrete. Who gets targeted?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Who gets believed? Who has the power to verify? These are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questions about information, power, and responsibility."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[2:40-3:00] CLOSING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 xml:space="preserve">"Behind the Filter. Case 001 — She Never Posted It. </w:t>
            </w:r>
            <w:r>
              <w:br w:type="textWrapping"/>
            </w:r>
            <w:r>
              <w:rPr>
                <w:rFonts w:ascii="Consolas" w:hAnsi="Consolas" w:eastAsia="微软雅黑" w:cs="Consolas"/>
                <w:color w:val="202A35"/>
                <w:sz w:val="17"/>
              </w:rPr>
              <w:t>Verify before you amplify. Play your part."</w:t>
            </w:r>
          </w:p>
        </w:tc>
        <w:tc>
          <w:tcPr>
            <w:tcW w:w="49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top"/>
          </w:tcPr>
          <w:p w14:paraId="4E4A9829">
            <w:pPr>
              <w:pStyle w:val="165"/>
            </w:pPr>
            <w:r>
              <w:rPr>
                <w:rFonts w:ascii="Arial" w:hAnsi="Arial" w:eastAsia="微软雅黑" w:cs="Arial"/>
                <w:color w:val="202A35"/>
                <w:sz w:val="17"/>
              </w:rPr>
              <w:t>[0:00-0:20] 钩子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"一段视频有 280 万次观看。一位年轻女性说它是假的。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其他人说'看起来是真的。'你怎么办？"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[0:20-1:20] 玩法演示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"在《滤镜之后》中，你不是观看一堂课。你成为一名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青年事实核查员。你收到一封紧急邮件。你点击进入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一个疯传帖子。你搜索网页——但并非所有结果都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同等有价值。你找到一个旧大学档案。你将一场直播的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画面与疯传视频匹配。你追溯是谁上传了它，何时上传，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以及它是如何传播的。你在证据板上连接证据。然后你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决定：发布、进一步核实，还是标记为篡改。"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[1:20-2:10] MIL 解释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"这不是一个关于深度伪造的测验。这是实践媒介与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信息素养：追溯出处、交叉核对档案、分析上传者，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并理解放大——而不仅仅是创作——造成了伤害。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每一次点击都可能放大伤害。每一次核实都可能中断它。"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[2:10-2:40] 为什么选择这个案件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"我们选择基于性别的 AI 信息伤害作为案件 001，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因为它让抽象的 MIL 概念变得具体。谁成为目标？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谁被相信？谁有核实的权力？这些是有关信息、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权力与责任的问题。"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[2:40-3:00] 结尾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"滤镜之后。案件 001 — 她从未发布过。</w:t>
            </w:r>
            <w:r>
              <w:br w:type="textWrapping"/>
            </w:r>
            <w:r>
              <w:rPr>
                <w:rFonts w:ascii="Arial" w:hAnsi="Arial" w:eastAsia="微软雅黑" w:cs="Arial"/>
                <w:color w:val="202A35"/>
                <w:sz w:val="17"/>
              </w:rPr>
              <w:t>转发前核实。尽你的一份力。"</w:t>
            </w:r>
          </w:p>
        </w:tc>
      </w:tr>
    </w:tbl>
    <w:p w14:paraId="0AA5E4B9">
      <w:pPr>
        <w:spacing w:after="40"/>
      </w:pPr>
    </w:p>
    <w:p w14:paraId="6F8F682C">
      <w:pPr>
        <w:pStyle w:val="164"/>
        <w:keepLines/>
        <w:shd w:val="clear" w:fill="F3F6F9"/>
      </w:pPr>
      <w:r>
        <w:rPr>
          <w:rFonts w:ascii="Arial" w:hAnsi="Arial" w:eastAsia="微软雅黑" w:cs="Arial"/>
          <w:b/>
          <w:color w:val="2E75B6"/>
          <w:sz w:val="16"/>
        </w:rPr>
        <w:t>制作说明  PRODUCTION NOTE</w:t>
      </w:r>
      <w:r>
        <w:rPr>
          <w:rFonts w:ascii="Arial" w:hAnsi="Arial" w:eastAsia="微软雅黑" w:cs="Arial"/>
          <w:b/>
          <w:color w:val="2E75B6"/>
          <w:sz w:val="16"/>
        </w:rPr>
        <w:br w:type="textWrapping"/>
      </w:r>
      <w:r>
        <w:rPr>
          <w:rFonts w:ascii="Arial" w:hAnsi="Arial" w:eastAsia="微软雅黑" w:cs="Arial"/>
          <w:color w:val="202A35"/>
          <w:sz w:val="19"/>
        </w:rPr>
        <w:t>使用说明：所有 [方括号] 内容为按钮或交互元素，所有 ┌┐└┘ 框线为弹窗/卡片示意。</w:t>
      </w:r>
    </w:p>
    <w:sectPr>
      <w:headerReference r:id="rId5" w:type="default"/>
      <w:footerReference r:id="rId6" w:type="default"/>
      <w:pgSz w:w="12240" w:h="15840"/>
      <w:pgMar w:top="1152" w:right="1152" w:bottom="1080" w:left="1152" w:header="504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760E2">
    <w:pPr>
      <w:pStyle w:val="24"/>
      <w:jc w:val="center"/>
    </w:pPr>
    <w:r>
      <w:rPr>
        <w:rFonts w:ascii="Arial" w:hAnsi="Arial" w:eastAsia="微软雅黑" w:cs="Arial"/>
        <w:color w:val="66717D"/>
        <w:sz w:val="15"/>
      </w:rPr>
      <w:t xml:space="preserve">TRACE — VERIFY BEFORE YOU AMPLIFY   |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3F19A">
    <w:pPr>
      <w:pStyle w:val="25"/>
      <w:jc w:val="right"/>
    </w:pPr>
    <w:r>
      <w:rPr>
        <w:rFonts w:ascii="Arial" w:hAnsi="Arial" w:eastAsia="微软雅黑" w:cs="Arial"/>
        <w:color w:val="66717D"/>
        <w:sz w:val="15"/>
      </w:rPr>
      <w:t>BEHIND THE FILTER  |  CASE 001  |  BILINGUAL NARRATIVE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wYTVmYzA3ZDRhNTdmZjQwNjZiOWI2ZjE5M2Y4OW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3777C4"/>
    <w:rsid w:val="7BF59DAB"/>
    <w:rsid w:val="7FFD8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7365D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40"/>
      <w:outlineLvl w:val="1"/>
    </w:pPr>
    <w:rPr>
      <w:rFonts w:asciiTheme="majorHAnsi" w:hAnsiTheme="majorHAnsi" w:eastAsiaTheme="majorEastAsia" w:cstheme="majorBidi"/>
      <w:b/>
      <w:bCs/>
      <w:color w:val="2E75B6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20" w:after="100"/>
      <w:outlineLvl w:val="2"/>
    </w:pPr>
    <w:rPr>
      <w:rFonts w:asciiTheme="majorHAnsi" w:hAnsiTheme="majorHAnsi" w:eastAsiaTheme="majorEastAsia" w:cstheme="majorBidi"/>
      <w:b/>
      <w:bCs/>
      <w:color w:val="17365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i/>
      <w:iCs/>
      <w:color w:val="66717D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oduction Note"/>
    <w:uiPriority w:val="0"/>
    <w:pPr>
      <w:spacing w:before="60" w:after="140" w:line="276" w:lineRule="auto"/>
      <w:ind w:left="259" w:right="259"/>
    </w:pPr>
    <w:rPr>
      <w:rFonts w:ascii="Arial" w:hAnsi="Arial" w:eastAsia="微软雅黑" w:cstheme="minorBidi"/>
      <w:color w:val="202A35"/>
      <w:sz w:val="19"/>
      <w:szCs w:val="22"/>
      <w:lang w:val="en-US" w:eastAsia="en-US" w:bidi="ar-SA"/>
    </w:rPr>
  </w:style>
  <w:style w:type="paragraph" w:customStyle="1" w:styleId="165">
    <w:name w:val="Interface Copy"/>
    <w:uiPriority w:val="0"/>
    <w:pPr>
      <w:spacing w:after="60" w:line="276" w:lineRule="auto"/>
    </w:pPr>
    <w:rPr>
      <w:rFonts w:ascii="Consolas" w:hAnsi="Consolas" w:eastAsia="微软雅黑" w:cstheme="minorBidi"/>
      <w:color w:val="202A35"/>
      <w:sz w:val="18"/>
      <w:szCs w:val="22"/>
      <w:lang w:val="en-US" w:eastAsia="en-US" w:bidi="ar-SA"/>
    </w:rPr>
  </w:style>
  <w:style w:type="paragraph" w:customStyle="1" w:styleId="166">
    <w:name w:val="Small Label"/>
    <w:uiPriority w:val="0"/>
    <w:pPr>
      <w:spacing w:after="60" w:line="276" w:lineRule="auto"/>
    </w:pPr>
    <w:rPr>
      <w:rFonts w:ascii="Arial" w:hAnsi="Arial" w:eastAsia="微软雅黑" w:cstheme="minorBidi"/>
      <w:b/>
      <w:color w:val="66717D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Behind the Filter Team</dc:creator>
  <dc:description>generated by python-docx</dc:description>
  <cp:lastModifiedBy>Rocio</cp:lastModifiedBy>
  <dcterms:modified xsi:type="dcterms:W3CDTF">2026-08-14T13:42:12Z</dcterms:modified>
  <dc:subject>Production-ready bilingual narrative copy</dc:subject>
  <dc:title>CASE001 剧情文案中英双语｜逻辑重排版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EBBA521EE1D2CF8D80A67E6ABA50920B_42</vt:lpwstr>
  </property>
</Properties>
</file>